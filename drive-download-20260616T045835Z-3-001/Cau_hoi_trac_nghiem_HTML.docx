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7A599">
      <w:pPr>
        <w:pStyle w:val="2"/>
        <w:jc w:val="center"/>
        <w:rPr>
          <w:rFonts w:hint="default"/>
          <w:lang w:val="en-US"/>
        </w:rPr>
      </w:pPr>
      <w:r>
        <w:rPr>
          <w:rFonts w:hint="default"/>
          <w:lang w:val="en-US"/>
        </w:rPr>
        <w:t>Tổng hợp các c</w:t>
      </w:r>
      <w:r>
        <w:t xml:space="preserve">âu hỏi trắc nghiệm </w:t>
      </w:r>
      <w:r>
        <w:rPr>
          <w:rFonts w:hint="default"/>
          <w:lang w:val="en-US"/>
        </w:rPr>
        <w:t>Nhập Môn Web Và Ứng Dụng</w:t>
      </w:r>
    </w:p>
    <w:p w14:paraId="3005D621">
      <w:pPr>
        <w:numPr>
          <w:ilvl w:val="0"/>
          <w:numId w:val="7"/>
        </w:numPr>
        <w:ind w:left="425" w:leftChars="0" w:hanging="425" w:firstLineChars="0"/>
        <w:rPr>
          <w:rFonts w:hint="default"/>
          <w:b/>
          <w:bCs/>
          <w:color w:val="00B050"/>
          <w:lang w:val="en-US"/>
        </w:rPr>
      </w:pPr>
      <w:r>
        <w:rPr>
          <w:rFonts w:hint="default"/>
          <w:b/>
          <w:bCs/>
          <w:color w:val="00B050"/>
          <w:lang w:val="en-US"/>
        </w:rPr>
        <w:t>Đề 1: (2020-2021)</w:t>
      </w:r>
    </w:p>
    <w:p w14:paraId="0B73B1E8">
      <w:r>
        <w:t xml:space="preserve">1. Đoạn mã </w:t>
      </w:r>
      <w:r>
        <w:rPr>
          <w:b/>
          <w:bCs/>
          <w:color w:val="FF0000"/>
        </w:rPr>
        <w:t>ab&lt;c&gt;d&lt;/c&gt;</w:t>
      </w:r>
      <w:r>
        <w:t xml:space="preserve"> xuất ra trên trình duyệt là gì?</w:t>
      </w:r>
    </w:p>
    <w:p w14:paraId="38269DB1">
      <w:r>
        <w:t xml:space="preserve">   a. ab&lt;c&gt;d&lt;/c&gt;</w:t>
      </w:r>
    </w:p>
    <w:p w14:paraId="624B09ED">
      <w:pPr>
        <w:rPr>
          <w:b/>
          <w:bCs/>
          <w:highlight w:val="yellow"/>
        </w:rPr>
      </w:pPr>
      <w:r>
        <w:rPr>
          <w:b/>
          <w:bCs/>
          <w:highlight w:val="yellow"/>
        </w:rPr>
        <w:t xml:space="preserve">   b. abd</w:t>
      </w:r>
    </w:p>
    <w:p w14:paraId="078EC91A">
      <w:pPr>
        <w:rPr>
          <w:b w:val="0"/>
          <w:bCs w:val="0"/>
          <w:highlight w:val="none"/>
        </w:rPr>
      </w:pPr>
      <w:r>
        <w:rPr>
          <w:b w:val="0"/>
          <w:bCs w:val="0"/>
          <w:highlight w:val="none"/>
        </w:rPr>
        <w:t xml:space="preserve">   c. abcd</w:t>
      </w:r>
    </w:p>
    <w:p w14:paraId="32B66946">
      <w:r>
        <w:t xml:space="preserve">   d. Lỗi</w:t>
      </w:r>
    </w:p>
    <w:p w14:paraId="0DB44719">
      <w:r>
        <w:t xml:space="preserve">2. Đoạn mã </w:t>
      </w:r>
      <w:r>
        <w:rPr>
          <w:b/>
          <w:bCs/>
          <w:color w:val="FF0000"/>
        </w:rPr>
        <w:t>X&lt;sup&gt;2&lt;/sup&gt;</w:t>
      </w:r>
      <w:r>
        <w:t xml:space="preserve"> xuất ra trình duyệt là gì?</w:t>
      </w:r>
    </w:p>
    <w:p w14:paraId="05EA4055">
      <w:r>
        <w:t xml:space="preserve">   a. X₂</w:t>
      </w:r>
    </w:p>
    <w:p w14:paraId="642DCC7E">
      <w:r>
        <w:t xml:space="preserve">   b. X2</w:t>
      </w:r>
    </w:p>
    <w:p w14:paraId="6FE2D133">
      <w:r>
        <w:t xml:space="preserve">  </w:t>
      </w:r>
      <w:r>
        <w:rPr>
          <w:b/>
          <w:bCs/>
          <w:highlight w:val="yellow"/>
        </w:rPr>
        <w:t xml:space="preserve"> c. X²</w:t>
      </w:r>
    </w:p>
    <w:p w14:paraId="770A3DB9">
      <w:r>
        <w:t xml:space="preserve">   d. X&lt;sup&gt;2&lt;/sup&gt;</w:t>
      </w:r>
    </w:p>
    <w:p w14:paraId="222B1534">
      <w:r>
        <w:t xml:space="preserve">3. Trong </w:t>
      </w:r>
      <w:r>
        <w:rPr>
          <w:b/>
          <w:bCs/>
          <w:highlight w:val="yellow"/>
        </w:rPr>
        <w:t xml:space="preserve">&lt;table&gt; </w:t>
      </w:r>
      <w:r>
        <w:rPr>
          <w:b/>
          <w:bCs/>
          <w:color w:val="FF0000"/>
        </w:rPr>
        <w:t>thuộc tính màu nền</w:t>
      </w:r>
      <w:r>
        <w:t xml:space="preserve"> là?</w:t>
      </w:r>
    </w:p>
    <w:p w14:paraId="7D769849">
      <w:r>
        <w:t xml:space="preserve">   a. background</w:t>
      </w:r>
    </w:p>
    <w:p w14:paraId="21B4DCD4">
      <w:r>
        <w:t xml:space="preserve">   b. bordercolor</w:t>
      </w:r>
    </w:p>
    <w:p w14:paraId="0FE4D49B">
      <w:r>
        <w:t xml:space="preserve">   </w:t>
      </w:r>
      <w:r>
        <w:rPr>
          <w:b/>
          <w:bCs/>
          <w:highlight w:val="yellow"/>
        </w:rPr>
        <w:t>c. bgcolor</w:t>
      </w:r>
    </w:p>
    <w:p w14:paraId="760339C9">
      <w:pPr>
        <w:rPr>
          <w:b w:val="0"/>
          <w:bCs w:val="0"/>
          <w:highlight w:val="none"/>
        </w:rPr>
      </w:pPr>
      <w:r>
        <w:rPr>
          <w:b w:val="0"/>
          <w:bCs w:val="0"/>
          <w:highlight w:val="none"/>
        </w:rPr>
        <w:t xml:space="preserve">   d. background-color</w:t>
      </w:r>
    </w:p>
    <w:p w14:paraId="23A14825">
      <w:r>
        <w:t xml:space="preserve">4. Để </w:t>
      </w:r>
      <w:r>
        <w:rPr>
          <w:b/>
          <w:bCs/>
          <w:color w:val="FF0000"/>
        </w:rPr>
        <w:t xml:space="preserve">mở liên kết trong một cửa sổ mới </w:t>
      </w:r>
      <w:r>
        <w:t>sử dụng thuộc tính?</w:t>
      </w:r>
    </w:p>
    <w:p w14:paraId="1BB338BB">
      <w:r>
        <w:t xml:space="preserve">   a. target=”_top”</w:t>
      </w:r>
    </w:p>
    <w:p w14:paraId="7063DE69">
      <w:r>
        <w:t xml:space="preserve">   b. target=”_self”</w:t>
      </w:r>
    </w:p>
    <w:p w14:paraId="7CF94BF9">
      <w:pPr>
        <w:rPr>
          <w:b/>
          <w:bCs/>
          <w:highlight w:val="yellow"/>
        </w:rPr>
      </w:pPr>
      <w:r>
        <w:rPr>
          <w:b/>
          <w:bCs/>
          <w:highlight w:val="yellow"/>
        </w:rPr>
        <w:t xml:space="preserve">   c. target=”_blank”</w:t>
      </w:r>
    </w:p>
    <w:p w14:paraId="7DFC0892">
      <w:r>
        <w:t xml:space="preserve">   d. target=”_parent”</w:t>
      </w:r>
    </w:p>
    <w:p w14:paraId="182B3EE6">
      <w:r>
        <w:t xml:space="preserve">5. Tag nào dùng để tạo </w:t>
      </w:r>
      <w:r>
        <w:rPr>
          <w:b/>
          <w:bCs/>
          <w:color w:val="FF0000"/>
        </w:rPr>
        <w:t>tiêu đề kích thước nhỏ nhất</w:t>
      </w:r>
      <w:r>
        <w:t>?</w:t>
      </w:r>
    </w:p>
    <w:p w14:paraId="02EE50EC">
      <w:r>
        <w:t xml:space="preserve">   a. &lt;h1&gt;</w:t>
      </w:r>
    </w:p>
    <w:p w14:paraId="6399500E">
      <w:pPr>
        <w:rPr>
          <w:b/>
          <w:bCs/>
          <w:highlight w:val="yellow"/>
        </w:rPr>
      </w:pPr>
      <w:r>
        <w:rPr>
          <w:b/>
          <w:bCs/>
          <w:highlight w:val="yellow"/>
        </w:rPr>
        <w:t xml:space="preserve">   b. &lt;h6&gt;</w:t>
      </w:r>
    </w:p>
    <w:p w14:paraId="32E2E8DC">
      <w:r>
        <w:t xml:space="preserve">   c. &lt;heading&gt;</w:t>
      </w:r>
    </w:p>
    <w:p w14:paraId="6CF70340">
      <w:r>
        <w:t xml:space="preserve">   d. &lt;h</w:t>
      </w:r>
      <w:r>
        <w:rPr>
          <w:rFonts w:hint="default"/>
          <w:lang w:val="en-US"/>
        </w:rPr>
        <w:t>eader</w:t>
      </w:r>
      <w:r>
        <w:t>&gt;</w:t>
      </w:r>
    </w:p>
    <w:p w14:paraId="76387616">
      <w:r>
        <w:t xml:space="preserve">6. Thuộc tính nào xác định </w:t>
      </w:r>
      <w:r>
        <w:rPr>
          <w:b/>
          <w:bCs/>
          <w:color w:val="FF0000"/>
        </w:rPr>
        <w:t>tốc độ chuyển động của &lt;marquee&gt;</w:t>
      </w:r>
      <w:r>
        <w:t>?</w:t>
      </w:r>
    </w:p>
    <w:p w14:paraId="7CD9F525">
      <w:pPr>
        <w:rPr>
          <w:b/>
          <w:bCs/>
          <w:highlight w:val="yellow"/>
        </w:rPr>
      </w:pPr>
      <w:r>
        <w:rPr>
          <w:b/>
          <w:bCs/>
          <w:highlight w:val="yellow"/>
        </w:rPr>
        <w:t xml:space="preserve">   a. scrollamount</w:t>
      </w:r>
    </w:p>
    <w:p w14:paraId="3EC56CBF">
      <w:r>
        <w:t xml:space="preserve">   b. behavior</w:t>
      </w:r>
    </w:p>
    <w:p w14:paraId="5178D1A0">
      <w:r>
        <w:t xml:space="preserve">   c. direction</w:t>
      </w:r>
    </w:p>
    <w:p w14:paraId="66C14A2C">
      <w:r>
        <w:t xml:space="preserve">   d. loop</w:t>
      </w:r>
    </w:p>
    <w:p w14:paraId="669E867B">
      <w:r>
        <w:t xml:space="preserve">7. Trong textfield </w:t>
      </w:r>
      <w:r>
        <w:rPr>
          <w:b/>
          <w:bCs/>
          <w:color w:val="FF0000"/>
          <w:highlight w:val="yellow"/>
        </w:rPr>
        <w:t>&lt;input type="text"/&gt;</w:t>
      </w:r>
      <w:r>
        <w:t xml:space="preserve"> thuộc tính nào </w:t>
      </w:r>
      <w:r>
        <w:rPr>
          <w:b/>
          <w:bCs/>
          <w:color w:val="FF0000"/>
        </w:rPr>
        <w:t>giới hạn số ký tự nhập vào</w:t>
      </w:r>
      <w:r>
        <w:t>?</w:t>
      </w:r>
    </w:p>
    <w:p w14:paraId="73D065A6">
      <w:r>
        <w:t xml:space="preserve">   a. size</w:t>
      </w:r>
    </w:p>
    <w:p w14:paraId="14A44E16">
      <w:pPr>
        <w:rPr>
          <w:b/>
          <w:bCs/>
          <w:highlight w:val="yellow"/>
        </w:rPr>
      </w:pPr>
      <w:r>
        <w:rPr>
          <w:b/>
          <w:bCs/>
          <w:highlight w:val="yellow"/>
        </w:rPr>
        <w:t xml:space="preserve">   b. maxlength</w:t>
      </w:r>
    </w:p>
    <w:p w14:paraId="678B40B6">
      <w:r>
        <w:t xml:space="preserve">   c. width</w:t>
      </w:r>
    </w:p>
    <w:p w14:paraId="20CCF095">
      <w:pPr>
        <w:rPr>
          <w:rFonts w:hint="default"/>
          <w:lang w:val="en-US"/>
        </w:rPr>
      </w:pPr>
      <w:r>
        <w:t xml:space="preserve">   d. </w:t>
      </w:r>
      <w:r>
        <w:rPr>
          <w:rFonts w:hint="default"/>
          <w:lang w:val="en-US"/>
        </w:rPr>
        <w:t>value</w:t>
      </w:r>
    </w:p>
    <w:p w14:paraId="4F90526A">
      <w:r>
        <w:t xml:space="preserve">8. Thuộc tính nào dùng để </w:t>
      </w:r>
      <w:r>
        <w:rPr>
          <w:b/>
          <w:bCs/>
          <w:color w:val="FF0000"/>
        </w:rPr>
        <w:t>tạo gợi ý nhập liệu cho 1 text field</w:t>
      </w:r>
      <w:r>
        <w:t>?</w:t>
      </w:r>
    </w:p>
    <w:p w14:paraId="7D36F77C">
      <w:r>
        <w:t xml:space="preserve">   a. recommend</w:t>
      </w:r>
    </w:p>
    <w:p w14:paraId="15C5F001">
      <w:r>
        <w:t xml:space="preserve">   b. hint</w:t>
      </w:r>
    </w:p>
    <w:p w14:paraId="5B7AE951">
      <w:pPr>
        <w:rPr>
          <w:b/>
          <w:bCs/>
          <w:highlight w:val="yellow"/>
        </w:rPr>
      </w:pPr>
      <w:r>
        <w:rPr>
          <w:b/>
          <w:bCs/>
          <w:highlight w:val="yellow"/>
        </w:rPr>
        <w:t xml:space="preserve">   c. placeholder</w:t>
      </w:r>
    </w:p>
    <w:p w14:paraId="58480D76">
      <w:pPr>
        <w:rPr>
          <w:rFonts w:hint="default"/>
          <w:lang w:val="en-US"/>
        </w:rPr>
      </w:pPr>
      <w:r>
        <w:t xml:space="preserve">   d. hin</w:t>
      </w:r>
      <w:r>
        <w:rPr>
          <w:rFonts w:hint="default"/>
          <w:lang w:val="en-US"/>
        </w:rPr>
        <w:t>t = “Nhập số”</w:t>
      </w:r>
    </w:p>
    <w:p w14:paraId="17B610F8">
      <w:r>
        <w:t xml:space="preserve">9. Thêm thuộc tính nào vào </w:t>
      </w:r>
      <w:r>
        <w:rPr>
          <w:b/>
          <w:bCs/>
          <w:color w:val="FF0000"/>
        </w:rPr>
        <w:t xml:space="preserve">&lt;input type="text" ...&gt; </w:t>
      </w:r>
      <w:r>
        <w:t>để không cho</w:t>
      </w:r>
      <w:r>
        <w:rPr>
          <w:b/>
          <w:bCs/>
          <w:color w:val="FF0000"/>
        </w:rPr>
        <w:t xml:space="preserve"> người dùng thay đổi giá trị của nó nhưng vẫn gửi dữ liệu lên server</w:t>
      </w:r>
      <w:r>
        <w:t>?</w:t>
      </w:r>
    </w:p>
    <w:p w14:paraId="59A24685">
      <w:r>
        <w:t xml:space="preserve">   a. enable="false"</w:t>
      </w:r>
    </w:p>
    <w:p w14:paraId="7FFE1B1B">
      <w:pPr>
        <w:rPr>
          <w:b/>
          <w:bCs/>
          <w:highlight w:val="yellow"/>
        </w:rPr>
      </w:pPr>
      <w:r>
        <w:rPr>
          <w:b/>
          <w:bCs/>
          <w:highlight w:val="yellow"/>
        </w:rPr>
        <w:t xml:space="preserve">   b. readonly</w:t>
      </w:r>
    </w:p>
    <w:p w14:paraId="65274061">
      <w:r>
        <w:t xml:space="preserve">   c. locked</w:t>
      </w:r>
    </w:p>
    <w:p w14:paraId="1A0BD601">
      <w:r>
        <w:t xml:space="preserve">   d. change-value="no"</w:t>
      </w:r>
    </w:p>
    <w:p w14:paraId="271B40C9">
      <w:r>
        <w:t xml:space="preserve">10. Thẻ nào sau đây dùng để </w:t>
      </w:r>
      <w:r>
        <w:rPr>
          <w:b/>
          <w:bCs/>
          <w:color w:val="FF0000"/>
        </w:rPr>
        <w:t>tạo một liên kết trong trang1.html đến vị trí pos1 trong trang2.html biết 2 trang lưu trong cùng 1 thư mục</w:t>
      </w:r>
      <w:r>
        <w:t>?</w:t>
      </w:r>
    </w:p>
    <w:p w14:paraId="2C313EBB">
      <w:r>
        <w:t xml:space="preserve">   a. &lt;a href="pos1&amp;trang2.html"&gt;&lt;/a&gt;</w:t>
      </w:r>
    </w:p>
    <w:p w14:paraId="6D8FE338">
      <w:r>
        <w:t xml:space="preserve">   b. &lt;a href="trang2.html&amp;pos1"&gt;&lt;/a&gt;</w:t>
      </w:r>
    </w:p>
    <w:p w14:paraId="53286CEE">
      <w:pPr>
        <w:rPr>
          <w:b/>
          <w:bCs/>
          <w:highlight w:val="yellow"/>
        </w:rPr>
      </w:pPr>
      <w:r>
        <w:rPr>
          <w:b/>
          <w:bCs/>
          <w:highlight w:val="yellow"/>
        </w:rPr>
        <w:t xml:space="preserve">   c. &lt;a href="trang2.html#pos1"&gt;&lt;/a&gt;</w:t>
      </w:r>
    </w:p>
    <w:p w14:paraId="1EDAFF62">
      <w:r>
        <w:t xml:space="preserve">   d. &lt;a href="trang2.html@pos1"&gt;&lt;/a&gt;</w:t>
      </w:r>
    </w:p>
    <w:p w14:paraId="69CD461C">
      <w:r>
        <w:t xml:space="preserve">11. Trong </w:t>
      </w:r>
      <w:r>
        <w:rPr>
          <w:b/>
          <w:bCs/>
          <w:color w:val="FF0000"/>
        </w:rPr>
        <w:t>CSS</w:t>
      </w:r>
      <w:r>
        <w:t xml:space="preserve">, thuộc tính nào dùng để </w:t>
      </w:r>
      <w:r>
        <w:rPr>
          <w:b/>
          <w:bCs/>
          <w:color w:val="FF0000"/>
        </w:rPr>
        <w:t>định dạng màu chữ</w:t>
      </w:r>
      <w:r>
        <w:t>?</w:t>
      </w:r>
    </w:p>
    <w:p w14:paraId="0DC68356">
      <w:r>
        <w:t xml:space="preserve">   a. font-color</w:t>
      </w:r>
    </w:p>
    <w:p w14:paraId="06F8361B">
      <w:r>
        <w:t xml:space="preserve">   b. font color</w:t>
      </w:r>
    </w:p>
    <w:p w14:paraId="24435099">
      <w:r>
        <w:t xml:space="preserve">  </w:t>
      </w:r>
      <w:r>
        <w:rPr>
          <w:b/>
          <w:bCs/>
          <w:highlight w:val="yellow"/>
        </w:rPr>
        <w:t xml:space="preserve"> c. color</w:t>
      </w:r>
    </w:p>
    <w:p w14:paraId="37779EDE">
      <w:r>
        <w:t xml:space="preserve">   d. text-color</w:t>
      </w:r>
    </w:p>
    <w:p w14:paraId="7BA5FC44">
      <w:r>
        <w:t xml:space="preserve">12. Thuộc tính nào trong </w:t>
      </w:r>
      <w:r>
        <w:rPr>
          <w:b/>
          <w:bCs/>
          <w:color w:val="FF0000"/>
        </w:rPr>
        <w:t>CSS</w:t>
      </w:r>
      <w:r>
        <w:t xml:space="preserve"> dùng để </w:t>
      </w:r>
      <w:r>
        <w:rPr>
          <w:b/>
          <w:bCs/>
          <w:color w:val="FF0000"/>
        </w:rPr>
        <w:t>định dạng chữ nghiêng</w:t>
      </w:r>
      <w:r>
        <w:t>?</w:t>
      </w:r>
    </w:p>
    <w:p w14:paraId="14C58F89">
      <w:r>
        <w:t xml:space="preserve">   a. text-decoration</w:t>
      </w:r>
    </w:p>
    <w:p w14:paraId="3A664FDA">
      <w:r>
        <w:t xml:space="preserve">   b. text-transform</w:t>
      </w:r>
    </w:p>
    <w:p w14:paraId="6502EA86">
      <w:r>
        <w:t xml:space="preserve">   c. italic</w:t>
      </w:r>
    </w:p>
    <w:p w14:paraId="6EFDF7E0">
      <w:pPr>
        <w:rPr>
          <w:b/>
          <w:bCs/>
          <w:highlight w:val="yellow"/>
        </w:rPr>
      </w:pPr>
      <w:r>
        <w:rPr>
          <w:b/>
          <w:bCs/>
          <w:highlight w:val="yellow"/>
        </w:rPr>
        <w:t xml:space="preserve">   d. font-style</w:t>
      </w:r>
    </w:p>
    <w:p w14:paraId="1BB19059">
      <w:r>
        <w:t xml:space="preserve">13. Thuộc tính nào trong </w:t>
      </w:r>
      <w:r>
        <w:rPr>
          <w:b/>
          <w:bCs/>
          <w:color w:val="FF0000"/>
        </w:rPr>
        <w:t>CSS</w:t>
      </w:r>
      <w:r>
        <w:t xml:space="preserve"> định dạng </w:t>
      </w:r>
      <w:r>
        <w:rPr>
          <w:b/>
          <w:bCs/>
          <w:color w:val="FF0000"/>
        </w:rPr>
        <w:t>kiểu border phía top của element</w:t>
      </w:r>
    </w:p>
    <w:p w14:paraId="1D0F7FA6">
      <w:r>
        <w:t xml:space="preserve">   a. border–style</w:t>
      </w:r>
    </w:p>
    <w:p w14:paraId="607DACA1">
      <w:r>
        <w:t xml:space="preserve">   b. border-top-type</w:t>
      </w:r>
    </w:p>
    <w:p w14:paraId="16DD00FA">
      <w:r>
        <w:t xml:space="preserve">   c. border-top-family</w:t>
      </w:r>
    </w:p>
    <w:p w14:paraId="32C38E26">
      <w:pPr>
        <w:rPr>
          <w:b/>
          <w:bCs/>
          <w:highlight w:val="yellow"/>
        </w:rPr>
      </w:pPr>
      <w:r>
        <w:rPr>
          <w:b/>
          <w:bCs/>
          <w:highlight w:val="yellow"/>
        </w:rPr>
        <w:t xml:space="preserve">   d. border-top-style</w:t>
      </w:r>
    </w:p>
    <w:p w14:paraId="5A4871E8">
      <w:r>
        <w:t xml:space="preserve">14. Nếu viết padding: </w:t>
      </w:r>
      <w:r>
        <w:rPr>
          <w:b/>
          <w:bCs/>
          <w:color w:val="FF0000"/>
        </w:rPr>
        <w:t xml:space="preserve">20px 50px </w:t>
      </w:r>
      <w:r>
        <w:rPr>
          <w:b/>
          <w:bCs/>
          <w:color w:val="FF0000"/>
          <w:highlight w:val="yellow"/>
        </w:rPr>
        <w:t xml:space="preserve">10px </w:t>
      </w:r>
      <w:r>
        <w:rPr>
          <w:b/>
          <w:bCs/>
          <w:color w:val="FF0000"/>
        </w:rPr>
        <w:t>30px</w:t>
      </w:r>
      <w:r>
        <w:t xml:space="preserve"> thì</w:t>
      </w:r>
      <w:r>
        <w:rPr>
          <w:b/>
          <w:bCs/>
          <w:color w:val="FF0000"/>
        </w:rPr>
        <w:t xml:space="preserve"> padding-bottom</w:t>
      </w:r>
      <w:r>
        <w:t xml:space="preserve"> là bao nhiêu?</w:t>
      </w:r>
    </w:p>
    <w:p w14:paraId="0204603E">
      <w:pPr>
        <w:rPr>
          <w:b/>
          <w:bCs/>
          <w:highlight w:val="yellow"/>
        </w:rPr>
      </w:pPr>
      <w:r>
        <w:rPr>
          <w:b/>
          <w:bCs/>
          <w:highlight w:val="yellow"/>
        </w:rPr>
        <w:t xml:space="preserve">   a. 10px</w:t>
      </w:r>
    </w:p>
    <w:p w14:paraId="46C47E9A">
      <w:r>
        <w:t xml:space="preserve">   b. 50px</w:t>
      </w:r>
    </w:p>
    <w:p w14:paraId="1E4E0BFF">
      <w:r>
        <w:t xml:space="preserve">   c. 20px</w:t>
      </w:r>
    </w:p>
    <w:p w14:paraId="4088C529">
      <w:r>
        <w:t xml:space="preserve">   d. 30px</w:t>
      </w:r>
    </w:p>
    <w:p w14:paraId="1D880E1C">
      <w:pPr>
        <w:rPr>
          <w:b/>
          <w:bCs/>
          <w:color w:val="FF0000"/>
        </w:rPr>
      </w:pPr>
      <w:r>
        <w:t xml:space="preserve">15. </w:t>
      </w:r>
      <w:r>
        <w:rPr>
          <w:b/>
          <w:bCs/>
          <w:color w:val="FF0000"/>
        </w:rPr>
        <w:t>CSS selector</w:t>
      </w:r>
      <w:r>
        <w:t xml:space="preserve"> sau đây mang ý nghĩa gì?</w:t>
      </w:r>
      <w:r>
        <w:br w:type="textWrapping"/>
      </w:r>
      <w:r>
        <w:t xml:space="preserve">   </w:t>
      </w:r>
      <w:r>
        <w:rPr>
          <w:rFonts w:hint="default"/>
          <w:lang w:val="en-US"/>
        </w:rPr>
        <w:tab/>
      </w:r>
      <w:r>
        <w:rPr>
          <w:rFonts w:hint="default"/>
          <w:lang w:val="en-US"/>
        </w:rPr>
        <w:tab/>
      </w:r>
      <w:r>
        <w:rPr>
          <w:b/>
          <w:bCs/>
          <w:color w:val="FF0000"/>
        </w:rPr>
        <w:t>ul &gt; li[class="a"] { }</w:t>
      </w:r>
    </w:p>
    <w:p w14:paraId="42429C50">
      <w:r>
        <w:t xml:space="preserve">   a. selector các thẻ li con gián tiếp của ul và có class là a</w:t>
      </w:r>
    </w:p>
    <w:p w14:paraId="4D04D36F">
      <w:r>
        <w:t xml:space="preserve">   b. selector các thẻ li đồng cấp của ul và có class là a</w:t>
      </w:r>
    </w:p>
    <w:p w14:paraId="7343D971">
      <w:r>
        <w:t xml:space="preserve">   c. selector các thẻ li theo sau của ul và có class là a</w:t>
      </w:r>
    </w:p>
    <w:p w14:paraId="11245DD5">
      <w:pPr>
        <w:rPr>
          <w:b/>
          <w:bCs/>
          <w:highlight w:val="yellow"/>
        </w:rPr>
      </w:pPr>
      <w:r>
        <w:rPr>
          <w:b/>
          <w:bCs/>
          <w:highlight w:val="yellow"/>
        </w:rPr>
        <w:t xml:space="preserve">   d. selector các thẻ</w:t>
      </w:r>
      <w:r>
        <w:rPr>
          <w:b/>
          <w:bCs/>
          <w:color w:val="FF0000"/>
          <w:highlight w:val="yellow"/>
        </w:rPr>
        <w:t xml:space="preserve"> li con trực tiếp của ul</w:t>
      </w:r>
      <w:r>
        <w:rPr>
          <w:b/>
          <w:bCs/>
          <w:highlight w:val="yellow"/>
        </w:rPr>
        <w:t xml:space="preserve"> và có </w:t>
      </w:r>
      <w:r>
        <w:rPr>
          <w:b/>
          <w:bCs/>
          <w:color w:val="FF0000"/>
          <w:highlight w:val="yellow"/>
        </w:rPr>
        <w:t>class là a</w:t>
      </w:r>
    </w:p>
    <w:p w14:paraId="75436C17">
      <w:pPr>
        <w:rPr>
          <w:b/>
          <w:bCs/>
          <w:color w:val="FF0000"/>
        </w:rPr>
      </w:pPr>
      <w:r>
        <w:t xml:space="preserve">16. Khi sử dụng thuộc tính </w:t>
      </w:r>
      <w:r>
        <w:rPr>
          <w:b/>
          <w:bCs/>
          <w:color w:val="FF0000"/>
        </w:rPr>
        <w:t>display: flex</w:t>
      </w:r>
      <w:r>
        <w:t xml:space="preserve">, thì thuộc tính nào đi kèm </w:t>
      </w:r>
      <w:r>
        <w:rPr>
          <w:b/>
          <w:bCs/>
          <w:color w:val="FF0000"/>
        </w:rPr>
        <w:t>xác định chiều của các item con trực tiếp</w:t>
      </w:r>
    </w:p>
    <w:p w14:paraId="66941AEB">
      <w:r>
        <w:t xml:space="preserve">   a. flex-t</w:t>
      </w:r>
    </w:p>
    <w:p w14:paraId="7E9B2D2D">
      <w:r>
        <w:t xml:space="preserve">   b. flex-grow</w:t>
      </w:r>
    </w:p>
    <w:p w14:paraId="6894D805">
      <w:pPr>
        <w:rPr>
          <w:b/>
          <w:bCs/>
          <w:highlight w:val="yellow"/>
        </w:rPr>
      </w:pPr>
      <w:r>
        <w:rPr>
          <w:b/>
          <w:bCs/>
          <w:highlight w:val="yellow"/>
        </w:rPr>
        <w:t xml:space="preserve">   c. flex-direction</w:t>
      </w:r>
    </w:p>
    <w:p w14:paraId="48994224">
      <w:r>
        <w:t xml:space="preserve">   d. auto</w:t>
      </w:r>
    </w:p>
    <w:p w14:paraId="5D472E4E">
      <w:r>
        <w:t xml:space="preserve">17. Để định dạng </w:t>
      </w:r>
      <w:r>
        <w:rPr>
          <w:b/>
          <w:bCs/>
          <w:color w:val="FF0000"/>
        </w:rPr>
        <w:t>màu nền cho các ô thuộc dòng đầu tiên của table có id là tbl1</w:t>
      </w:r>
      <w:r>
        <w:t>, mã css nào đúng?</w:t>
      </w:r>
    </w:p>
    <w:p w14:paraId="5E3BF7E9">
      <w:r>
        <w:t xml:space="preserve">   a. table tr {background-color:#F00;}</w:t>
      </w:r>
    </w:p>
    <w:p w14:paraId="10BAF863">
      <w:pPr>
        <w:keepNext w:val="0"/>
        <w:keepLines w:val="0"/>
        <w:widowControl/>
        <w:suppressLineNumbers w:val="0"/>
        <w:spacing w:before="0" w:beforeAutospacing="1" w:after="0" w:afterAutospacing="1" w:line="273" w:lineRule="auto"/>
        <w:ind w:left="0" w:right="0"/>
        <w:jc w:val="left"/>
        <w:rPr>
          <w:rFonts w:hint="default"/>
          <w:lang w:val="en-US"/>
        </w:rPr>
      </w:pPr>
      <w:r>
        <w:t xml:space="preserve">   b. </w:t>
      </w:r>
      <w:r>
        <w:rPr>
          <w:rFonts w:hint="default" w:ascii="Cambria" w:hAnsi="Cambria" w:eastAsia="ＭＳ 明朝" w:cs="Times New Roman"/>
          <w:kern w:val="0"/>
          <w:sz w:val="24"/>
          <w:szCs w:val="24"/>
          <w:lang w:val="en-US" w:eastAsia="zh-CN" w:bidi="ar"/>
        </w:rPr>
        <w:t>#tbl1 tr1 {background-color:#F00;}</w:t>
      </w:r>
    </w:p>
    <w:p w14:paraId="57D16B4C">
      <w:pPr>
        <w:keepNext w:val="0"/>
        <w:keepLines w:val="0"/>
        <w:widowControl/>
        <w:suppressLineNumbers w:val="0"/>
        <w:spacing w:before="0" w:beforeAutospacing="1" w:after="0" w:afterAutospacing="1" w:line="273" w:lineRule="auto"/>
        <w:ind w:left="0" w:right="0"/>
        <w:jc w:val="left"/>
      </w:pPr>
      <w:r>
        <w:t xml:space="preserve">   c. </w:t>
      </w:r>
      <w:r>
        <w:rPr>
          <w:rFonts w:hint="default" w:ascii="Cambria" w:hAnsi="Cambria" w:eastAsia="ＭＳ 明朝" w:cs="Times New Roman"/>
          <w:kern w:val="0"/>
          <w:sz w:val="24"/>
          <w:szCs w:val="24"/>
          <w:lang w:val="en-US" w:eastAsia="zh-CN" w:bidi="ar"/>
        </w:rPr>
        <w:t xml:space="preserve">#tbl1 tr:first {background-color:#F00;} </w:t>
      </w:r>
    </w:p>
    <w:p w14:paraId="5CF4310D">
      <w:pPr>
        <w:rPr>
          <w:b/>
          <w:bCs/>
          <w:highlight w:val="yellow"/>
        </w:rPr>
      </w:pPr>
      <w:r>
        <w:rPr>
          <w:b/>
          <w:bCs/>
          <w:highlight w:val="yellow"/>
        </w:rPr>
        <w:t xml:space="preserve">   d. #tbl1 tr:first-child {background-color:#F00;}</w:t>
      </w:r>
    </w:p>
    <w:p w14:paraId="0EB26A78">
      <w:r>
        <w:t>18. Chọn</w:t>
      </w:r>
      <w:r>
        <w:rPr>
          <w:b/>
          <w:bCs/>
          <w:color w:val="FF0000"/>
        </w:rPr>
        <w:t xml:space="preserve"> khai báo quan hệ Descendant Selector</w:t>
      </w:r>
      <w:r>
        <w:t xml:space="preserve"> giữa div và p?</w:t>
      </w:r>
    </w:p>
    <w:p w14:paraId="24C65C1E">
      <w:r>
        <w:t xml:space="preserve">   a. div ~ p</w:t>
      </w:r>
    </w:p>
    <w:p w14:paraId="6F7C75F5">
      <w:pPr>
        <w:rPr>
          <w:b/>
          <w:bCs/>
          <w:highlight w:val="yellow"/>
        </w:rPr>
      </w:pPr>
      <w:r>
        <w:rPr>
          <w:b/>
          <w:bCs/>
          <w:highlight w:val="yellow"/>
        </w:rPr>
        <w:t xml:space="preserve">   b. div p</w:t>
      </w:r>
    </w:p>
    <w:p w14:paraId="09C33C7D">
      <w:r>
        <w:t xml:space="preserve">   c. div * p</w:t>
      </w:r>
    </w:p>
    <w:p w14:paraId="4D4FFC53">
      <w:r>
        <w:t xml:space="preserve">   d. div + p</w:t>
      </w:r>
    </w:p>
    <w:p w14:paraId="134D3601">
      <w:r>
        <w:t xml:space="preserve">19. Giá trị nào của thuộc tính position có </w:t>
      </w:r>
      <w:r>
        <w:rPr>
          <w:b/>
          <w:bCs/>
          <w:color w:val="FF0000"/>
        </w:rPr>
        <w:t>cố định</w:t>
      </w:r>
      <w:r>
        <w:t xml:space="preserve"> so với cửa sổ và không thay đổi khi scroll?</w:t>
      </w:r>
    </w:p>
    <w:p w14:paraId="35D33528">
      <w:r>
        <w:t xml:space="preserve">   a. Absolute</w:t>
      </w:r>
    </w:p>
    <w:p w14:paraId="14D01CCC">
      <w:pPr>
        <w:rPr>
          <w:b/>
          <w:bCs/>
          <w:highlight w:val="yellow"/>
        </w:rPr>
      </w:pPr>
      <w:r>
        <w:rPr>
          <w:b/>
          <w:bCs/>
          <w:highlight w:val="yellow"/>
        </w:rPr>
        <w:t xml:space="preserve">   b. Fixed</w:t>
      </w:r>
    </w:p>
    <w:p w14:paraId="720A739B">
      <w:r>
        <w:t xml:space="preserve">   c. Relative</w:t>
      </w:r>
    </w:p>
    <w:p w14:paraId="67E80968">
      <w:r>
        <w:t xml:space="preserve">   d. Static</w:t>
      </w:r>
    </w:p>
    <w:p w14:paraId="2346D6A6">
      <w:r>
        <w:t xml:space="preserve">20. </w:t>
      </w:r>
      <w:r>
        <w:rPr>
          <w:b/>
          <w:bCs/>
          <w:color w:val="FF0000"/>
        </w:rPr>
        <w:t>pseudo-class CSS</w:t>
      </w:r>
      <w:r>
        <w:t xml:space="preserve"> đại diện cho phần tử cuối cùng trong nhóm các phần tử đồng cấp</w:t>
      </w:r>
    </w:p>
    <w:p w14:paraId="519502E8">
      <w:r>
        <w:t xml:space="preserve">   a. :end-child</w:t>
      </w:r>
    </w:p>
    <w:p w14:paraId="2B75AA92">
      <w:pPr>
        <w:rPr>
          <w:rFonts w:hint="default"/>
          <w:b w:val="0"/>
          <w:bCs w:val="0"/>
          <w:highlight w:val="none"/>
          <w:lang w:val="en-US"/>
        </w:rPr>
      </w:pPr>
      <w:r>
        <w:rPr>
          <w:b w:val="0"/>
          <w:bCs w:val="0"/>
          <w:highlight w:val="none"/>
        </w:rPr>
        <w:t xml:space="preserve">   b. :last-</w:t>
      </w:r>
      <w:r>
        <w:rPr>
          <w:rFonts w:hint="default"/>
          <w:b w:val="0"/>
          <w:bCs w:val="0"/>
          <w:highlight w:val="none"/>
          <w:lang w:val="en-US"/>
        </w:rPr>
        <w:t>element</w:t>
      </w:r>
    </w:p>
    <w:p w14:paraId="55230FA7">
      <w:pPr>
        <w:rPr>
          <w:b/>
          <w:bCs/>
          <w:highlight w:val="yellow"/>
        </w:rPr>
      </w:pPr>
      <w:r>
        <w:rPr>
          <w:b/>
          <w:bCs/>
          <w:highlight w:val="yellow"/>
        </w:rPr>
        <w:t xml:space="preserve">   c. :</w:t>
      </w:r>
      <w:r>
        <w:rPr>
          <w:rFonts w:hint="default"/>
          <w:b/>
          <w:bCs/>
          <w:highlight w:val="yellow"/>
          <w:lang w:val="en-US"/>
        </w:rPr>
        <w:t>last</w:t>
      </w:r>
      <w:r>
        <w:rPr>
          <w:b/>
          <w:bCs/>
          <w:highlight w:val="yellow"/>
        </w:rPr>
        <w:t>-child</w:t>
      </w:r>
    </w:p>
    <w:p w14:paraId="3DA3B5F8">
      <w:pPr>
        <w:rPr>
          <w:rFonts w:hint="default"/>
          <w:lang w:val="en-US"/>
        </w:rPr>
      </w:pPr>
      <w:r>
        <w:t xml:space="preserve">   d. :</w:t>
      </w:r>
      <w:r>
        <w:rPr>
          <w:rFonts w:hint="default"/>
          <w:lang w:val="en-US"/>
        </w:rPr>
        <w:t>Cả 2,b,c đều sai</w:t>
      </w:r>
    </w:p>
    <w:p w14:paraId="040E3D16">
      <w:r>
        <w:t xml:space="preserve">21. Để kiểm tra </w:t>
      </w:r>
      <w:r>
        <w:rPr>
          <w:b/>
          <w:bCs/>
          <w:color w:val="FF0000"/>
        </w:rPr>
        <w:t>nếu biến “i” không bằng 5</w:t>
      </w:r>
      <w:r>
        <w:t>, câu lệnh nào là đúng?</w:t>
      </w:r>
    </w:p>
    <w:p w14:paraId="518B16EF">
      <w:pPr>
        <w:keepNext w:val="0"/>
        <w:keepLines w:val="0"/>
        <w:widowControl/>
        <w:suppressLineNumbers w:val="0"/>
        <w:spacing w:before="0" w:beforeAutospacing="1" w:after="0" w:afterAutospacing="1" w:line="273" w:lineRule="auto"/>
        <w:ind w:left="0" w:right="0"/>
        <w:jc w:val="left"/>
      </w:pPr>
      <w:r>
        <w:t xml:space="preserve">   a. </w:t>
      </w:r>
      <w:r>
        <w:rPr>
          <w:rFonts w:hint="default" w:ascii="Cambria" w:hAnsi="Cambria" w:eastAsia="ＭＳ 明朝" w:cs="Times New Roman"/>
          <w:b/>
          <w:bCs/>
          <w:kern w:val="0"/>
          <w:sz w:val="24"/>
          <w:szCs w:val="24"/>
          <w:highlight w:val="yellow"/>
          <w:lang w:val="en-US" w:eastAsia="zh-CN" w:bidi="ar"/>
        </w:rPr>
        <w:t>if (i != 5)</w:t>
      </w:r>
    </w:p>
    <w:p w14:paraId="14A63072">
      <w:r>
        <w:t xml:space="preserve">   b. if (i &lt;&gt; 5)</w:t>
      </w:r>
    </w:p>
    <w:p w14:paraId="00EA7A2C">
      <w:pPr>
        <w:rPr>
          <w:rFonts w:hint="default"/>
          <w:b w:val="0"/>
          <w:bCs w:val="0"/>
          <w:highlight w:val="none"/>
          <w:lang w:val="en-US"/>
        </w:rPr>
      </w:pPr>
      <w:r>
        <w:rPr>
          <w:b w:val="0"/>
          <w:bCs w:val="0"/>
          <w:highlight w:val="none"/>
        </w:rPr>
        <w:t xml:space="preserve">   c. </w:t>
      </w:r>
      <w:r>
        <w:rPr>
          <w:rFonts w:hint="default"/>
          <w:b w:val="0"/>
          <w:bCs w:val="0"/>
          <w:highlight w:val="none"/>
          <w:lang w:val="en-US"/>
        </w:rPr>
        <w:t>if I &lt;&gt; 5</w:t>
      </w:r>
    </w:p>
    <w:p w14:paraId="342BFFC3">
      <w:r>
        <w:t xml:space="preserve">   d. if i !=5 then</w:t>
      </w:r>
    </w:p>
    <w:p w14:paraId="44CF00A6">
      <w:r>
        <w:t xml:space="preserve">22. Hàm </w:t>
      </w:r>
      <w:r>
        <w:rPr>
          <w:b/>
          <w:bCs/>
          <w:color w:val="FF0000"/>
        </w:rPr>
        <w:t>alert(...) trong JavaScript</w:t>
      </w:r>
      <w:r>
        <w:t xml:space="preserve"> dùng để làm gì?</w:t>
      </w:r>
    </w:p>
    <w:p w14:paraId="53D0DC65">
      <w:r>
        <w:t xml:space="preserve">   a. Hiển thị một thông báo Yes, No</w:t>
      </w:r>
    </w:p>
    <w:p w14:paraId="6BDBE315">
      <w:r>
        <w:t xml:space="preserve">   b. Hiển thị thông báo yêu cầu nhập thông tin</w:t>
      </w:r>
    </w:p>
    <w:p w14:paraId="681FF075">
      <w:pPr>
        <w:rPr>
          <w:b/>
          <w:bCs/>
          <w:highlight w:val="yellow"/>
        </w:rPr>
      </w:pPr>
      <w:r>
        <w:rPr>
          <w:b/>
          <w:bCs/>
          <w:highlight w:val="yellow"/>
        </w:rPr>
        <w:t xml:space="preserve">   c. Hiển thị một thông báo</w:t>
      </w:r>
    </w:p>
    <w:p w14:paraId="2CA59A16">
      <w:r>
        <w:t xml:space="preserve">   d. Không phương án nào đúng</w:t>
      </w:r>
    </w:p>
    <w:p w14:paraId="7018F9FD">
      <w:r>
        <w:t xml:space="preserve">23. Đâu là kết quả của phép tính sau </w:t>
      </w:r>
      <w:r>
        <w:rPr>
          <w:b/>
          <w:bCs/>
          <w:color w:val="FF0000"/>
        </w:rPr>
        <w:t>2+6+'3'</w:t>
      </w:r>
    </w:p>
    <w:p w14:paraId="79ADD9A4">
      <w:r>
        <w:t xml:space="preserve">   a. 83</w:t>
      </w:r>
    </w:p>
    <w:p w14:paraId="0BD358AA">
      <w:pPr>
        <w:rPr>
          <w:b/>
          <w:bCs/>
          <w:highlight w:val="yellow"/>
        </w:rPr>
      </w:pPr>
      <w:r>
        <w:rPr>
          <w:b/>
          <w:bCs/>
          <w:highlight w:val="yellow"/>
        </w:rPr>
        <w:t xml:space="preserve">   b. '83'</w:t>
      </w:r>
    </w:p>
    <w:p w14:paraId="05A15E47">
      <w:r>
        <w:t xml:space="preserve">   c. 11</w:t>
      </w:r>
    </w:p>
    <w:p w14:paraId="3BE5D463">
      <w:r>
        <w:t xml:space="preserve">   d. '11'</w:t>
      </w:r>
    </w:p>
    <w:p w14:paraId="734BFA50">
      <w:r>
        <w:t xml:space="preserve">24. Trong JavaScript biểu thức </w:t>
      </w:r>
      <w:r>
        <w:rPr>
          <w:b/>
          <w:bCs/>
          <w:color w:val="FF0000"/>
        </w:rPr>
        <w:t>x=</w:t>
      </w:r>
      <w:r>
        <w:rPr>
          <w:rFonts w:hint="default"/>
          <w:b/>
          <w:bCs/>
          <w:color w:val="FF0000"/>
          <w:lang w:val="en-US"/>
        </w:rPr>
        <w:t>=</w:t>
      </w:r>
      <w:r>
        <w:rPr>
          <w:b/>
          <w:bCs/>
          <w:color w:val="FF0000"/>
        </w:rPr>
        <w:t xml:space="preserve">=y </w:t>
      </w:r>
      <w:r>
        <w:t>có nghĩa là:</w:t>
      </w:r>
    </w:p>
    <w:p w14:paraId="36DDB89E">
      <w:r>
        <w:t xml:space="preserve">   a. Cả x và y đều bằng nhau về giá trị, kiểu và địa chỉ tham chiếu.</w:t>
      </w:r>
    </w:p>
    <w:p w14:paraId="1E71EEDA">
      <w:r>
        <w:t xml:space="preserve">   b. Cả hai đều là x và y chỉ bằng nhau về giá trị.</w:t>
      </w:r>
    </w:p>
    <w:p w14:paraId="2688A6DF">
      <w:pPr>
        <w:rPr>
          <w:b/>
          <w:bCs/>
          <w:highlight w:val="yellow"/>
        </w:rPr>
      </w:pPr>
      <w:r>
        <w:rPr>
          <w:b/>
          <w:bCs/>
          <w:highlight w:val="yellow"/>
        </w:rPr>
        <w:t xml:space="preserve">   c. Cả hai đều bằng nhau về giá trị và kiểu dữ liệu.</w:t>
      </w:r>
    </w:p>
    <w:p w14:paraId="78D331F2">
      <w:r>
        <w:t xml:space="preserve">   d. Cả hai đều không giống nhau chút nào.</w:t>
      </w:r>
    </w:p>
    <w:p w14:paraId="239415BE">
      <w:r>
        <w:t xml:space="preserve">25. Trong </w:t>
      </w:r>
      <w:r>
        <w:rPr>
          <w:b/>
          <w:bCs/>
          <w:color w:val="FF0000"/>
        </w:rPr>
        <w:t>JavaScript sự kiện Onblur</w:t>
      </w:r>
      <w:r>
        <w:t xml:space="preserve"> thực hiện khi nào?</w:t>
      </w:r>
    </w:p>
    <w:p w14:paraId="4F166DAA">
      <w:r>
        <w:t xml:space="preserve">   a. Khi di chuyển con chuột qua form</w:t>
      </w:r>
    </w:p>
    <w:p w14:paraId="2AC2FF70">
      <w:pPr>
        <w:rPr>
          <w:b/>
          <w:bCs/>
          <w:highlight w:val="yellow"/>
        </w:rPr>
      </w:pPr>
      <w:r>
        <w:t xml:space="preserve"> </w:t>
      </w:r>
      <w:r>
        <w:rPr>
          <w:b/>
          <w:bCs/>
          <w:highlight w:val="yellow"/>
        </w:rPr>
        <w:t xml:space="preserve">  b. Khi một </w:t>
      </w:r>
      <w:r>
        <w:rPr>
          <w:b/>
          <w:bCs/>
          <w:color w:val="FF0000"/>
          <w:highlight w:val="yellow"/>
        </w:rPr>
        <w:t>đối tượng</w:t>
      </w:r>
      <w:r>
        <w:rPr>
          <w:b/>
          <w:bCs/>
          <w:highlight w:val="yellow"/>
        </w:rPr>
        <w:t xml:space="preserve"> trong form </w:t>
      </w:r>
      <w:r>
        <w:rPr>
          <w:b/>
          <w:bCs/>
          <w:color w:val="FF0000"/>
          <w:highlight w:val="yellow"/>
        </w:rPr>
        <w:t>mất focus</w:t>
      </w:r>
    </w:p>
    <w:p w14:paraId="232123C2">
      <w:r>
        <w:t xml:space="preserve">   c. Khi một đối tượng trong form nhận focus</w:t>
      </w:r>
    </w:p>
    <w:p w14:paraId="4E64412F">
      <w:r>
        <w:t xml:space="preserve">   d. Khi di chuyển con chuột vào nút lệnh</w:t>
      </w:r>
    </w:p>
    <w:p w14:paraId="619A1E4A">
      <w:r>
        <w:t xml:space="preserve">26. Hàm nào trong JavaScript được sử dụng để </w:t>
      </w:r>
      <w:r>
        <w:rPr>
          <w:b/>
          <w:bCs/>
          <w:color w:val="FF0000"/>
        </w:rPr>
        <w:t>chọn tất cả các đối tượng có class=“selector”</w:t>
      </w:r>
      <w:r>
        <w:t>?</w:t>
      </w:r>
    </w:p>
    <w:p w14:paraId="25CDA9FC">
      <w:r>
        <w:t xml:space="preserve"> </w:t>
      </w:r>
      <w:r>
        <w:rPr>
          <w:b/>
          <w:bCs/>
          <w:highlight w:val="yellow"/>
        </w:rPr>
        <w:t xml:space="preserve">  a. querySelector</w:t>
      </w:r>
      <w:r>
        <w:rPr>
          <w:b/>
          <w:bCs/>
          <w:color w:val="FF0000"/>
          <w:highlight w:val="yellow"/>
        </w:rPr>
        <w:t>All</w:t>
      </w:r>
      <w:r>
        <w:rPr>
          <w:b/>
          <w:bCs/>
          <w:highlight w:val="yellow"/>
        </w:rPr>
        <w:t>()</w:t>
      </w:r>
    </w:p>
    <w:p w14:paraId="5A4CB30D">
      <w:r>
        <w:t xml:space="preserve">   b. querySelector()</w:t>
      </w:r>
    </w:p>
    <w:p w14:paraId="77615399">
      <w:r>
        <w:t xml:space="preserve">   c. getElementByClass()</w:t>
      </w:r>
    </w:p>
    <w:p w14:paraId="5DA54729">
      <w:r>
        <w:t xml:space="preserve">   d. Cả a,b,c đều sai</w:t>
      </w:r>
    </w:p>
    <w:p w14:paraId="5D4E8444">
      <w:r>
        <w:t xml:space="preserve">27. Cách </w:t>
      </w:r>
      <w:r>
        <w:rPr>
          <w:b/>
          <w:bCs/>
          <w:color w:val="FF0000"/>
        </w:rPr>
        <w:t>khai báo mảng nào trong javascript</w:t>
      </w:r>
      <w:r>
        <w:t xml:space="preserve"> là đúng?</w:t>
      </w:r>
    </w:p>
    <w:p w14:paraId="23F9CC2B">
      <w:r>
        <w:t xml:space="preserve">   a. var colors = 1:("red"), 2:("green"), 3 = ("blue")</w:t>
      </w:r>
    </w:p>
    <w:p w14:paraId="226EB0B6">
      <w:r>
        <w:t xml:space="preserve">   b. var colors = (1:"red", 2:"green", 3:"blue")</w:t>
      </w:r>
    </w:p>
    <w:p w14:paraId="5F817FCD">
      <w:pPr>
        <w:rPr>
          <w:b/>
          <w:bCs/>
          <w:highlight w:val="yellow"/>
        </w:rPr>
      </w:pPr>
      <w:r>
        <w:rPr>
          <w:b/>
          <w:bCs/>
          <w:highlight w:val="yellow"/>
        </w:rPr>
        <w:t xml:space="preserve">   c. var colors =</w:t>
      </w:r>
      <w:r>
        <w:rPr>
          <w:b/>
          <w:bCs/>
          <w:color w:val="FF0000"/>
          <w:highlight w:val="yellow"/>
        </w:rPr>
        <w:t xml:space="preserve"> [</w:t>
      </w:r>
      <w:r>
        <w:rPr>
          <w:b/>
          <w:bCs/>
          <w:highlight w:val="yellow"/>
        </w:rPr>
        <w:t>"red", "green", "blue"</w:t>
      </w:r>
      <w:r>
        <w:rPr>
          <w:b/>
          <w:bCs/>
          <w:color w:val="FF0000"/>
          <w:highlight w:val="yellow"/>
        </w:rPr>
        <w:t>]</w:t>
      </w:r>
    </w:p>
    <w:p w14:paraId="50B1FACF">
      <w:r>
        <w:t xml:space="preserve">   d. var colors = "red", "green", "blue"</w:t>
      </w:r>
    </w:p>
    <w:p w14:paraId="0E05B094">
      <w:r>
        <w:t xml:space="preserve">28. Để truy cập, </w:t>
      </w:r>
      <w:r>
        <w:rPr>
          <w:b/>
          <w:bCs/>
          <w:color w:val="FF0000"/>
        </w:rPr>
        <w:t>lấy giá trị phần tử trong form có id=n ra biến x</w:t>
      </w:r>
      <w:r>
        <w:t xml:space="preserve">, mã </w:t>
      </w:r>
      <w:r>
        <w:rPr>
          <w:b/>
          <w:bCs/>
          <w:color w:val="FF0000"/>
        </w:rPr>
        <w:t>javascript</w:t>
      </w:r>
      <w:r>
        <w:t xml:space="preserve"> là</w:t>
      </w:r>
    </w:p>
    <w:p w14:paraId="100D718F">
      <w:r>
        <w:t xml:space="preserve">   a. x = document.getElementById(n);</w:t>
      </w:r>
    </w:p>
    <w:p w14:paraId="00393912">
      <w:r>
        <w:t xml:space="preserve"> </w:t>
      </w:r>
      <w:r>
        <w:rPr>
          <w:b/>
          <w:bCs/>
          <w:highlight w:val="yellow"/>
        </w:rPr>
        <w:t xml:space="preserve">  b. x = document.getElementById(</w:t>
      </w:r>
      <w:r>
        <w:rPr>
          <w:b/>
          <w:bCs/>
          <w:color w:val="FF0000"/>
          <w:highlight w:val="yellow"/>
        </w:rPr>
        <w:t>'</w:t>
      </w:r>
      <w:r>
        <w:rPr>
          <w:b/>
          <w:bCs/>
          <w:highlight w:val="yellow"/>
        </w:rPr>
        <w:t>n</w:t>
      </w:r>
      <w:r>
        <w:rPr>
          <w:b/>
          <w:bCs/>
          <w:color w:val="FF0000"/>
          <w:highlight w:val="yellow"/>
        </w:rPr>
        <w:t>'</w:t>
      </w:r>
      <w:r>
        <w:rPr>
          <w:b/>
          <w:bCs/>
          <w:highlight w:val="yellow"/>
        </w:rPr>
        <w:t>).</w:t>
      </w:r>
      <w:r>
        <w:rPr>
          <w:b/>
          <w:bCs/>
          <w:color w:val="FF0000"/>
          <w:highlight w:val="yellow"/>
        </w:rPr>
        <w:t>value;</w:t>
      </w:r>
    </w:p>
    <w:p w14:paraId="12354FB2">
      <w:r>
        <w:t xml:space="preserve">   c. x = document.frm.n.value</w:t>
      </w:r>
      <w:r>
        <w:rPr>
          <w:rFonts w:hint="default"/>
          <w:lang w:val="en-US"/>
        </w:rPr>
        <w:t>()</w:t>
      </w:r>
      <w:r>
        <w:t>;</w:t>
      </w:r>
    </w:p>
    <w:p w14:paraId="12DA01C1">
      <w:r>
        <w:t xml:space="preserve">   d. x = document.frm.</w:t>
      </w:r>
      <w:r>
        <w:rPr>
          <w:rFonts w:hint="default"/>
          <w:lang w:val="en-US"/>
        </w:rPr>
        <w:t>n.</w:t>
      </w:r>
      <w:r>
        <w:t>value;</w:t>
      </w:r>
    </w:p>
    <w:p w14:paraId="0CE51BDE">
      <w:pPr>
        <w:rPr>
          <w:b w:val="0"/>
          <w:bCs w:val="0"/>
          <w:highlight w:val="none"/>
        </w:rPr>
      </w:pPr>
      <w:r>
        <w:t xml:space="preserve">29. Cho mảng arr = </w:t>
      </w:r>
      <w:r>
        <w:rPr>
          <w:b/>
          <w:bCs/>
          <w:color w:val="FF0000"/>
        </w:rPr>
        <w:t xml:space="preserve">['aa','bb','cc','dd']; để xóa ‘aa’, ‘bb’ và ‘cc’ </w:t>
      </w:r>
      <w:r>
        <w:t xml:space="preserve">mã </w:t>
      </w:r>
      <w:r>
        <w:rPr>
          <w:b/>
          <w:bCs/>
          <w:color w:val="FF0000"/>
        </w:rPr>
        <w:t>javascript</w:t>
      </w:r>
      <w:r>
        <w:t xml:space="preserve"> là:</w:t>
      </w:r>
      <w:r>
        <w:br w:type="textWrapping"/>
      </w:r>
      <w:r>
        <w:t>a. arr.splice(0,1);</w:t>
      </w:r>
      <w:r>
        <w:br w:type="textWrapping"/>
      </w:r>
      <w:r>
        <w:t>b. arr.splice(0,2);</w:t>
      </w:r>
      <w:r>
        <w:br w:type="textWrapping"/>
      </w:r>
      <w:r>
        <w:t>c. arr.splice(1,3);</w:t>
      </w:r>
      <w:r>
        <w:br w:type="textWrapping"/>
      </w:r>
      <w:r>
        <w:rPr>
          <w:b w:val="0"/>
          <w:bCs w:val="0"/>
          <w:highlight w:val="none"/>
        </w:rPr>
        <w:t>d. arr.splice(</w:t>
      </w:r>
      <w:r>
        <w:rPr>
          <w:rFonts w:hint="default"/>
          <w:b w:val="0"/>
          <w:bCs w:val="0"/>
          <w:highlight w:val="none"/>
          <w:lang w:val="en-US"/>
        </w:rPr>
        <w:t>1</w:t>
      </w:r>
      <w:r>
        <w:rPr>
          <w:b w:val="0"/>
          <w:bCs w:val="0"/>
          <w:highlight w:val="none"/>
        </w:rPr>
        <w:t>,</w:t>
      </w:r>
      <w:r>
        <w:rPr>
          <w:rFonts w:hint="default"/>
          <w:b w:val="0"/>
          <w:bCs w:val="0"/>
          <w:highlight w:val="none"/>
          <w:lang w:val="en-US"/>
        </w:rPr>
        <w:t>2</w:t>
      </w:r>
      <w:r>
        <w:rPr>
          <w:b w:val="0"/>
          <w:bCs w:val="0"/>
          <w:highlight w:val="none"/>
        </w:rPr>
        <w:t xml:space="preserve">); </w:t>
      </w:r>
    </w:p>
    <w:p w14:paraId="4F565201">
      <w:pPr>
        <w:rPr>
          <w:rFonts w:hint="default"/>
          <w:b/>
          <w:bCs/>
          <w:highlight w:val="yellow"/>
          <w:lang w:val="en-US"/>
        </w:rPr>
      </w:pPr>
      <w:r>
        <w:rPr>
          <w:rFonts w:hint="default"/>
          <w:b/>
          <w:bCs/>
          <w:highlight w:val="yellow"/>
          <w:lang w:val="en-US"/>
        </w:rPr>
        <w:t>e. Arr.splice(0,3); (trên đáp án ko có nhé)</w:t>
      </w:r>
    </w:p>
    <w:p w14:paraId="65C3FB5D">
      <w:r>
        <w:t xml:space="preserve">30. Để </w:t>
      </w:r>
      <w:r>
        <w:rPr>
          <w:b/>
          <w:bCs/>
          <w:color w:val="FF0000"/>
        </w:rPr>
        <w:t>ẩn phần tử có id=txt</w:t>
      </w:r>
      <w:r>
        <w:t xml:space="preserve">, mã </w:t>
      </w:r>
      <w:r>
        <w:rPr>
          <w:b/>
          <w:bCs/>
          <w:color w:val="FF0000"/>
        </w:rPr>
        <w:t xml:space="preserve">javascript </w:t>
      </w:r>
      <w:r>
        <w:t>là:</w:t>
      </w:r>
      <w:r>
        <w:br w:type="textWrapping"/>
      </w:r>
      <w:r>
        <w:t>a. document.getElementById('txt').display = 'none';</w:t>
      </w:r>
      <w:r>
        <w:br w:type="textWrapping"/>
      </w:r>
      <w:r>
        <w:rPr>
          <w:b/>
          <w:bCs/>
          <w:highlight w:val="yellow"/>
        </w:rPr>
        <w:t>b. document.getElementById('txt').</w:t>
      </w:r>
      <w:r>
        <w:rPr>
          <w:b/>
          <w:bCs/>
          <w:color w:val="FF0000"/>
          <w:highlight w:val="yellow"/>
        </w:rPr>
        <w:t>style</w:t>
      </w:r>
      <w:r>
        <w:rPr>
          <w:b/>
          <w:bCs/>
          <w:highlight w:val="yellow"/>
        </w:rPr>
        <w:t xml:space="preserve">.display = </w:t>
      </w:r>
      <w:r>
        <w:rPr>
          <w:b/>
          <w:bCs/>
          <w:color w:val="FF0000"/>
          <w:highlight w:val="yellow"/>
        </w:rPr>
        <w:t>'none'</w:t>
      </w:r>
      <w:r>
        <w:rPr>
          <w:b/>
          <w:bCs/>
          <w:highlight w:val="yellow"/>
        </w:rPr>
        <w:t>;</w:t>
      </w:r>
      <w:r>
        <w:t xml:space="preserve"> </w:t>
      </w:r>
      <w:r>
        <w:br w:type="textWrapping"/>
      </w:r>
      <w:r>
        <w:t>c. document.getElementById('txt').css.display = 'none';</w:t>
      </w:r>
      <w:r>
        <w:br w:type="textWrapping"/>
      </w:r>
      <w:r>
        <w:t>d. document.getElementById('txt').style.display = 'hide';</w:t>
      </w:r>
    </w:p>
    <w:p w14:paraId="056C9315">
      <w:r>
        <w:t xml:space="preserve">31. Để </w:t>
      </w:r>
      <w:r>
        <w:rPr>
          <w:b/>
          <w:bCs/>
          <w:color w:val="FF0000"/>
        </w:rPr>
        <w:t>đổi kích thước chữ của phần tử có id=txt thành 60px</w:t>
      </w:r>
      <w:r>
        <w:t>, mã javascript là:</w:t>
      </w:r>
      <w:r>
        <w:br w:type="textWrapping"/>
      </w:r>
      <w:r>
        <w:rPr>
          <w:b/>
          <w:bCs/>
          <w:highlight w:val="yellow"/>
        </w:rPr>
        <w:t>a. document.getElementById('txt')</w:t>
      </w:r>
      <w:r>
        <w:rPr>
          <w:b/>
          <w:bCs/>
          <w:color w:val="FF0000"/>
          <w:highlight w:val="yellow"/>
          <w:u w:val="single"/>
        </w:rPr>
        <w:t>.style.fontSize</w:t>
      </w:r>
      <w:r>
        <w:rPr>
          <w:b/>
          <w:bCs/>
          <w:highlight w:val="yellow"/>
        </w:rPr>
        <w:t xml:space="preserve"> = '60px';</w:t>
      </w:r>
      <w:r>
        <w:t xml:space="preserve"> </w:t>
      </w:r>
      <w:r>
        <w:br w:type="textWrapping"/>
      </w:r>
      <w:r>
        <w:t>b. document.getElementById('txt').css.fontSize = '60px';</w:t>
      </w:r>
      <w:r>
        <w:br w:type="textWrapping"/>
      </w:r>
      <w:r>
        <w:t>c. document.getElementById('txt')</w:t>
      </w:r>
      <w:r>
        <w:rPr>
          <w:rFonts w:hint="default"/>
          <w:lang w:val="en-US"/>
        </w:rPr>
        <w:t>.style</w:t>
      </w:r>
      <w:r>
        <w:t>.Size = '60px';</w:t>
      </w:r>
      <w:r>
        <w:br w:type="textWrapping"/>
      </w:r>
      <w:r>
        <w:t>d. document.getElementById('txt').fontSize = '60px';</w:t>
      </w:r>
    </w:p>
    <w:p w14:paraId="193FC4DF">
      <w:pPr>
        <w:rPr>
          <w:rFonts w:hint="default"/>
          <w:lang w:val="en-US"/>
        </w:rPr>
      </w:pPr>
      <w:r>
        <w:t xml:space="preserve">32. Để </w:t>
      </w:r>
      <w:r>
        <w:rPr>
          <w:b/>
          <w:bCs/>
          <w:color w:val="FF0000"/>
        </w:rPr>
        <w:t>xóa phần tử thứ 1 có class là class1</w:t>
      </w:r>
      <w:r>
        <w:t xml:space="preserve"> bằng jQuery là:</w:t>
      </w:r>
      <w:r>
        <w:br w:type="textWrapping"/>
      </w:r>
      <w:r>
        <w:t>a. $('</w:t>
      </w:r>
      <w:r>
        <w:rPr>
          <w:rFonts w:hint="default"/>
          <w:lang w:val="en-US"/>
        </w:rPr>
        <w:t>#</w:t>
      </w:r>
      <w:r>
        <w:t>class1')[0].remove();</w:t>
      </w:r>
      <w:r>
        <w:br w:type="textWrapping"/>
      </w:r>
      <w:r>
        <w:rPr>
          <w:b/>
          <w:bCs/>
          <w:highlight w:val="yellow"/>
        </w:rPr>
        <w:t>b. $('.class1')[0].remove()</w:t>
      </w:r>
      <w:r>
        <w:rPr>
          <w:rFonts w:hint="default"/>
          <w:b/>
          <w:bCs/>
          <w:highlight w:val="yellow"/>
          <w:lang w:val="en-US"/>
        </w:rPr>
        <w:t>;</w:t>
      </w:r>
      <w:r>
        <w:rPr>
          <w:b/>
          <w:bCs/>
          <w:highlight w:val="yellow"/>
        </w:rPr>
        <w:br w:type="textWrapping"/>
      </w:r>
      <w:r>
        <w:rPr>
          <w:b w:val="0"/>
          <w:bCs w:val="0"/>
          <w:highlight w:val="none"/>
        </w:rPr>
        <w:t>c. $('</w:t>
      </w:r>
      <w:r>
        <w:rPr>
          <w:rFonts w:hint="default"/>
          <w:b w:val="0"/>
          <w:bCs w:val="0"/>
          <w:highlight w:val="none"/>
          <w:lang w:val="en-US"/>
        </w:rPr>
        <w:t>#</w:t>
      </w:r>
      <w:r>
        <w:rPr>
          <w:b w:val="0"/>
          <w:bCs w:val="0"/>
          <w:highlight w:val="none"/>
        </w:rPr>
        <w:t xml:space="preserve">class1')[1].remove(); </w:t>
      </w:r>
      <w:r>
        <w:br w:type="textWrapping"/>
      </w:r>
      <w:r>
        <w:t>d. $('.class1')[1].remove()</w:t>
      </w:r>
      <w:r>
        <w:rPr>
          <w:rFonts w:hint="default"/>
          <w:lang w:val="en-US"/>
        </w:rPr>
        <w:t>;</w:t>
      </w:r>
    </w:p>
    <w:p w14:paraId="7B7DC4B4">
      <w:pPr>
        <w:rPr>
          <w:b/>
          <w:bCs/>
          <w:highlight w:val="yellow"/>
        </w:rPr>
      </w:pPr>
      <w:r>
        <w:t>33. Tìm phần tử thứ 2 &lt;p&gt; và thay đổi giá trị của phần tử đó thành "Hello", mã javascript là:</w:t>
      </w:r>
      <w:r>
        <w:br w:type="textWrapping"/>
      </w:r>
      <w:r>
        <w:t>a. document.getElementsByName('p')[0].innerHTML = 'Hello';</w:t>
      </w:r>
      <w:r>
        <w:br w:type="textWrapping"/>
      </w:r>
      <w:r>
        <w:t>b. document.getElementsByName('p')[1].innerHTML = 'Hello';</w:t>
      </w:r>
      <w:r>
        <w:br w:type="textWrapping"/>
      </w:r>
      <w:r>
        <w:rPr>
          <w:b w:val="0"/>
          <w:bCs w:val="0"/>
          <w:highlight w:val="none"/>
        </w:rPr>
        <w:t xml:space="preserve">c. document.getElementsByTagName('p')[1].innerText = 'Hello'; </w:t>
      </w:r>
      <w:r>
        <w:br w:type="textWrapping"/>
      </w:r>
      <w:r>
        <w:rPr>
          <w:b/>
          <w:bCs/>
          <w:highlight w:val="yellow"/>
        </w:rPr>
        <w:t>d. document.getElementsByTagName('p')[1].innerHTML = 'Hello';</w:t>
      </w:r>
    </w:p>
    <w:p w14:paraId="5B6BF51D">
      <w:r>
        <w:t>34. Để đổi màu chữ của phần tử có name='n' thành 'red', mã javascript là:</w:t>
      </w:r>
      <w:r>
        <w:br w:type="textWrapping"/>
      </w:r>
      <w:r>
        <w:t>a. document.getElementsByName('n').color='red';</w:t>
      </w:r>
      <w:r>
        <w:br w:type="textWrapping"/>
      </w:r>
      <w:r>
        <w:t>b. document.getElementsByName('n').</w:t>
      </w:r>
      <w:r>
        <w:rPr>
          <w:rFonts w:hint="default"/>
          <w:lang w:val="en-US"/>
        </w:rPr>
        <w:t>add</w:t>
      </w:r>
      <w:r>
        <w:t>.color='red';</w:t>
      </w:r>
      <w:r>
        <w:br w:type="textWrapping"/>
      </w:r>
      <w:r>
        <w:rPr>
          <w:b w:val="0"/>
          <w:bCs w:val="0"/>
          <w:highlight w:val="none"/>
        </w:rPr>
        <w:t>c. document.getElementsByName('n').</w:t>
      </w:r>
      <w:r>
        <w:rPr>
          <w:rFonts w:hint="default"/>
          <w:b w:val="0"/>
          <w:bCs w:val="0"/>
          <w:highlight w:val="none"/>
          <w:lang w:val="en-US"/>
        </w:rPr>
        <w:t>css</w:t>
      </w:r>
      <w:r>
        <w:rPr>
          <w:b w:val="0"/>
          <w:bCs w:val="0"/>
          <w:highlight w:val="none"/>
        </w:rPr>
        <w:t xml:space="preserve">.color='red'; </w:t>
      </w:r>
      <w:r>
        <w:br w:type="textWrapping"/>
      </w:r>
      <w:r>
        <w:rPr>
          <w:b/>
          <w:bCs/>
          <w:highlight w:val="yellow"/>
        </w:rPr>
        <w:t>d. document.getElementsByName('n').style.color='red';</w:t>
      </w:r>
    </w:p>
    <w:p w14:paraId="683424FD">
      <w:r>
        <w:t>35. Để lấy giá trị tên thuộc tính đầu tiên của phần tử (nút) Button thứ 1 ra biến a, mã javascript là:</w:t>
      </w:r>
      <w:r>
        <w:br w:type="textWrapping"/>
      </w:r>
      <w:r>
        <w:rPr>
          <w:b w:val="0"/>
          <w:bCs w:val="0"/>
          <w:highlight w:val="none"/>
        </w:rPr>
        <w:t xml:space="preserve">a. a = document.getElementsByName("BUTTON")[0].attributes[0].name; </w:t>
      </w:r>
      <w:r>
        <w:br w:type="textWrapping"/>
      </w:r>
      <w:r>
        <w:t>b. a = document.getElementsByName("BUTTON")[</w:t>
      </w:r>
      <w:r>
        <w:rPr>
          <w:rFonts w:hint="default"/>
          <w:lang w:val="en-US"/>
        </w:rPr>
        <w:t>0</w:t>
      </w:r>
      <w:r>
        <w:t>].attributes[</w:t>
      </w:r>
      <w:r>
        <w:rPr>
          <w:rFonts w:hint="default"/>
          <w:lang w:val="en-US"/>
        </w:rPr>
        <w:t>1</w:t>
      </w:r>
      <w:r>
        <w:t>].name;</w:t>
      </w:r>
      <w:r>
        <w:br w:type="textWrapping"/>
      </w:r>
      <w:r>
        <w:rPr>
          <w:b/>
          <w:bCs/>
          <w:highlight w:val="yellow"/>
        </w:rPr>
        <w:t>c. a = document.getElementsByTagName("BUTTON")[0].attributes[0].name;</w:t>
      </w:r>
      <w:r>
        <w:br w:type="textWrapping"/>
      </w:r>
      <w:r>
        <w:t>d. a = document.getElementsByTagName("BUTTON")[1].attributes[0].name;</w:t>
      </w:r>
    </w:p>
    <w:p w14:paraId="12027DEE">
      <w:pPr>
        <w:numPr>
          <w:ilvl w:val="0"/>
          <w:numId w:val="7"/>
        </w:numPr>
        <w:ind w:left="425" w:leftChars="0" w:hanging="425" w:firstLineChars="0"/>
        <w:rPr>
          <w:rFonts w:hint="default"/>
          <w:b/>
          <w:bCs/>
          <w:color w:val="00B050"/>
          <w:lang w:val="en-US"/>
        </w:rPr>
      </w:pPr>
      <w:r>
        <w:rPr>
          <w:rFonts w:hint="default"/>
          <w:b/>
          <w:bCs/>
          <w:color w:val="00B050"/>
          <w:lang w:val="en-US"/>
        </w:rPr>
        <w:t>Đề 2: (2020-2021)</w:t>
      </w:r>
    </w:p>
    <w:p w14:paraId="6613233C">
      <w:pPr>
        <w:numPr>
          <w:ilvl w:val="0"/>
          <w:numId w:val="0"/>
        </w:numPr>
        <w:ind w:leftChars="0"/>
        <w:rPr>
          <w:rFonts w:hint="default"/>
          <w:b w:val="0"/>
          <w:bCs w:val="0"/>
          <w:color w:val="auto"/>
          <w:lang w:val="en-US"/>
        </w:rPr>
      </w:pPr>
      <w:r>
        <w:rPr>
          <w:rFonts w:hint="default"/>
          <w:b w:val="0"/>
          <w:bCs w:val="0"/>
          <w:color w:val="auto"/>
          <w:lang w:val="en-US"/>
        </w:rPr>
        <w:t>1. Đoạn mã &lt;pre&gt; 1 - 10 &lt;/pre&gt; xuất ra trình duyệt là gì?</w:t>
      </w:r>
      <w:r>
        <w:rPr>
          <w:rFonts w:hint="default"/>
          <w:b w:val="0"/>
          <w:bCs w:val="0"/>
          <w:color w:val="auto"/>
          <w:lang w:val="en-US"/>
        </w:rPr>
        <w:br w:type="textWrapping"/>
      </w:r>
      <w:r>
        <w:rPr>
          <w:rFonts w:hint="default"/>
          <w:b w:val="0"/>
          <w:bCs w:val="0"/>
          <w:color w:val="auto"/>
          <w:lang w:val="en-US"/>
        </w:rPr>
        <w:t>a. 1-10</w:t>
      </w:r>
      <w:r>
        <w:rPr>
          <w:rFonts w:hint="default"/>
          <w:b w:val="0"/>
          <w:bCs w:val="0"/>
          <w:color w:val="auto"/>
          <w:lang w:val="en-US"/>
        </w:rPr>
        <w:br w:type="textWrapping"/>
      </w:r>
      <w:r>
        <w:rPr>
          <w:rFonts w:hint="default"/>
          <w:b/>
          <w:bCs/>
          <w:color w:val="auto"/>
          <w:highlight w:val="yellow"/>
          <w:lang w:val="en-US"/>
        </w:rPr>
        <w:t>b. 1 - 10</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c. 1 10</w:t>
      </w:r>
      <w:r>
        <w:rPr>
          <w:rFonts w:hint="default"/>
          <w:b w:val="0"/>
          <w:bCs w:val="0"/>
          <w:color w:val="auto"/>
          <w:lang w:val="en-US"/>
        </w:rPr>
        <w:br w:type="textWrapping"/>
      </w:r>
      <w:r>
        <w:rPr>
          <w:rFonts w:hint="default"/>
          <w:b w:val="0"/>
          <w:bCs w:val="0"/>
          <w:color w:val="auto"/>
          <w:lang w:val="en-US"/>
        </w:rPr>
        <w:t>d. 1-10</w:t>
      </w:r>
    </w:p>
    <w:p w14:paraId="0F0AFBE1">
      <w:pPr>
        <w:numPr>
          <w:ilvl w:val="0"/>
          <w:numId w:val="0"/>
        </w:numPr>
        <w:ind w:leftChars="0"/>
        <w:rPr>
          <w:rFonts w:hint="default"/>
          <w:b w:val="0"/>
          <w:bCs w:val="0"/>
          <w:color w:val="auto"/>
          <w:lang w:val="en-US"/>
        </w:rPr>
      </w:pPr>
      <w:r>
        <w:rPr>
          <w:rFonts w:hint="default"/>
          <w:b w:val="0"/>
          <w:bCs w:val="0"/>
          <w:color w:val="auto"/>
          <w:lang w:val="en-US"/>
        </w:rPr>
        <w:t>2. Tag nào dùng để tạo tiêu đề kích lớn nhất?</w:t>
      </w:r>
      <w:r>
        <w:rPr>
          <w:rFonts w:hint="default"/>
          <w:b w:val="0"/>
          <w:bCs w:val="0"/>
          <w:color w:val="auto"/>
          <w:lang w:val="en-US"/>
        </w:rPr>
        <w:br w:type="textWrapping"/>
      </w:r>
      <w:r>
        <w:rPr>
          <w:rFonts w:hint="default"/>
          <w:b w:val="0"/>
          <w:bCs w:val="0"/>
          <w:color w:val="auto"/>
          <w:lang w:val="en-US"/>
        </w:rPr>
        <w:t>a. &lt;heading&gt;</w:t>
      </w:r>
      <w:r>
        <w:rPr>
          <w:rFonts w:hint="default"/>
          <w:b w:val="0"/>
          <w:bCs w:val="0"/>
          <w:color w:val="auto"/>
          <w:lang w:val="en-US"/>
        </w:rPr>
        <w:br w:type="textWrapping"/>
      </w:r>
      <w:r>
        <w:rPr>
          <w:rFonts w:hint="default"/>
          <w:b w:val="0"/>
          <w:bCs w:val="0"/>
          <w:color w:val="auto"/>
          <w:lang w:val="en-US"/>
        </w:rPr>
        <w:t>b. &lt;header&gt;</w:t>
      </w:r>
      <w:r>
        <w:rPr>
          <w:rFonts w:hint="default"/>
          <w:b w:val="0"/>
          <w:bCs w:val="0"/>
          <w:color w:val="auto"/>
          <w:lang w:val="en-US"/>
        </w:rPr>
        <w:br w:type="textWrapping"/>
      </w:r>
      <w:r>
        <w:rPr>
          <w:rFonts w:hint="default"/>
          <w:b/>
          <w:bCs/>
          <w:color w:val="auto"/>
          <w:highlight w:val="yellow"/>
          <w:lang w:val="en-US"/>
        </w:rPr>
        <w:t>c. &lt;h1&gt;</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d. &lt;h6&gt;</w:t>
      </w:r>
    </w:p>
    <w:p w14:paraId="5B787106">
      <w:pPr>
        <w:numPr>
          <w:ilvl w:val="0"/>
          <w:numId w:val="0"/>
        </w:numPr>
        <w:ind w:leftChars="0"/>
        <w:rPr>
          <w:rFonts w:hint="default"/>
          <w:b w:val="0"/>
          <w:bCs w:val="0"/>
          <w:color w:val="auto"/>
          <w:lang w:val="en-US"/>
        </w:rPr>
      </w:pPr>
      <w:r>
        <w:rPr>
          <w:rFonts w:hint="default"/>
          <w:b w:val="0"/>
          <w:bCs w:val="0"/>
          <w:color w:val="auto"/>
          <w:lang w:val="en-US"/>
        </w:rPr>
        <w:t>3. Để đánh dấu bookmark (liên kết trong) ta sử dụng cách nào sau đây?</w:t>
      </w:r>
      <w:r>
        <w:rPr>
          <w:rFonts w:hint="default"/>
          <w:b w:val="0"/>
          <w:bCs w:val="0"/>
          <w:color w:val="auto"/>
          <w:lang w:val="en-US"/>
        </w:rPr>
        <w:br w:type="textWrapping"/>
      </w:r>
      <w:r>
        <w:rPr>
          <w:rFonts w:hint="default"/>
          <w:b w:val="0"/>
          <w:bCs w:val="0"/>
          <w:color w:val="auto"/>
          <w:lang w:val="en-US"/>
        </w:rPr>
        <w:t>a. &lt;a name="tên_bookmark"&gt;...&lt;/a&gt;</w:t>
      </w:r>
      <w:r>
        <w:rPr>
          <w:rFonts w:hint="default"/>
          <w:b w:val="0"/>
          <w:bCs w:val="0"/>
          <w:color w:val="auto"/>
          <w:lang w:val="en-US"/>
        </w:rPr>
        <w:br w:type="textWrapping"/>
      </w:r>
      <w:r>
        <w:rPr>
          <w:rFonts w:hint="default"/>
          <w:b w:val="0"/>
          <w:bCs w:val="0"/>
          <w:color w:val="auto"/>
          <w:lang w:val="en-US"/>
        </w:rPr>
        <w:t>b. &lt;p id="tên_bookmark"&gt;...&lt;/p&gt;</w:t>
      </w:r>
      <w:r>
        <w:rPr>
          <w:rFonts w:hint="default"/>
          <w:b w:val="0"/>
          <w:bCs w:val="0"/>
          <w:color w:val="auto"/>
          <w:lang w:val="en-US"/>
        </w:rPr>
        <w:br w:type="textWrapping"/>
      </w:r>
      <w:r>
        <w:rPr>
          <w:rFonts w:hint="default"/>
          <w:b w:val="0"/>
          <w:bCs w:val="0"/>
          <w:color w:val="auto"/>
          <w:lang w:val="en-US"/>
        </w:rPr>
        <w:t>c. &lt;a name="#tên_bookmark"&gt;...&lt;/a&gt;</w:t>
      </w:r>
      <w:r>
        <w:rPr>
          <w:rFonts w:hint="default"/>
          <w:b w:val="0"/>
          <w:bCs w:val="0"/>
          <w:color w:val="auto"/>
          <w:lang w:val="en-US"/>
        </w:rPr>
        <w:br w:type="textWrapping"/>
      </w:r>
      <w:r>
        <w:rPr>
          <w:rFonts w:hint="default"/>
          <w:b/>
          <w:bCs/>
          <w:color w:val="auto"/>
          <w:highlight w:val="yellow"/>
          <w:lang w:val="en-US"/>
        </w:rPr>
        <w:t xml:space="preserve">d. Cả a và b </w:t>
      </w:r>
    </w:p>
    <w:p w14:paraId="60D54E2A">
      <w:pPr>
        <w:numPr>
          <w:ilvl w:val="0"/>
          <w:numId w:val="0"/>
        </w:numPr>
        <w:ind w:leftChars="0"/>
        <w:rPr>
          <w:rFonts w:hint="default"/>
          <w:b w:val="0"/>
          <w:bCs w:val="0"/>
          <w:color w:val="auto"/>
          <w:lang w:val="en-US"/>
        </w:rPr>
      </w:pPr>
      <w:r>
        <w:rPr>
          <w:rFonts w:hint="default"/>
          <w:b w:val="0"/>
          <w:bCs w:val="0"/>
          <w:color w:val="auto"/>
          <w:lang w:val="en-US"/>
        </w:rPr>
        <w:t>4. Để mở liên kết trong một cửa sổ mới sử dụng thuộc tính?</w:t>
      </w:r>
      <w:r>
        <w:rPr>
          <w:rFonts w:hint="default"/>
          <w:b w:val="0"/>
          <w:bCs w:val="0"/>
          <w:color w:val="auto"/>
          <w:lang w:val="en-US"/>
        </w:rPr>
        <w:br w:type="textWrapping"/>
      </w:r>
      <w:r>
        <w:rPr>
          <w:rFonts w:hint="default"/>
          <w:b w:val="0"/>
          <w:bCs w:val="0"/>
          <w:color w:val="auto"/>
          <w:lang w:val="en-US"/>
        </w:rPr>
        <w:t>a. target="_top"</w:t>
      </w:r>
      <w:r>
        <w:rPr>
          <w:rFonts w:hint="default"/>
          <w:b w:val="0"/>
          <w:bCs w:val="0"/>
          <w:color w:val="auto"/>
          <w:lang w:val="en-US"/>
        </w:rPr>
        <w:br w:type="textWrapping"/>
      </w:r>
      <w:r>
        <w:rPr>
          <w:rFonts w:hint="default"/>
          <w:b/>
          <w:bCs/>
          <w:color w:val="auto"/>
          <w:highlight w:val="yellow"/>
          <w:lang w:val="en-US"/>
        </w:rPr>
        <w:t xml:space="preserve">b. target="_blank" </w:t>
      </w:r>
      <w:r>
        <w:rPr>
          <w:rFonts w:hint="default"/>
          <w:b w:val="0"/>
          <w:bCs w:val="0"/>
          <w:color w:val="auto"/>
          <w:lang w:val="en-US"/>
        </w:rPr>
        <w:br w:type="textWrapping"/>
      </w:r>
      <w:r>
        <w:rPr>
          <w:rFonts w:hint="default"/>
          <w:b w:val="0"/>
          <w:bCs w:val="0"/>
          <w:color w:val="auto"/>
          <w:lang w:val="en-US"/>
        </w:rPr>
        <w:t>c. target="_self"</w:t>
      </w:r>
      <w:r>
        <w:rPr>
          <w:rFonts w:hint="default"/>
          <w:b w:val="0"/>
          <w:bCs w:val="0"/>
          <w:color w:val="auto"/>
          <w:lang w:val="en-US"/>
        </w:rPr>
        <w:br w:type="textWrapping"/>
      </w:r>
      <w:r>
        <w:rPr>
          <w:rFonts w:hint="default"/>
          <w:b w:val="0"/>
          <w:bCs w:val="0"/>
          <w:color w:val="auto"/>
          <w:lang w:val="en-US"/>
        </w:rPr>
        <w:t>d. target="_parent"</w:t>
      </w:r>
    </w:p>
    <w:p w14:paraId="5469E396">
      <w:pPr>
        <w:numPr>
          <w:ilvl w:val="0"/>
          <w:numId w:val="0"/>
        </w:numPr>
        <w:ind w:leftChars="0"/>
        <w:rPr>
          <w:rFonts w:hint="default"/>
          <w:b w:val="0"/>
          <w:bCs w:val="0"/>
          <w:color w:val="auto"/>
          <w:lang w:val="en-US"/>
        </w:rPr>
      </w:pPr>
      <w:r>
        <w:rPr>
          <w:rFonts w:hint="default"/>
          <w:b w:val="0"/>
          <w:bCs w:val="0"/>
          <w:color w:val="auto"/>
          <w:lang w:val="en-US"/>
        </w:rPr>
        <w:t>5. Thuộc tính nào xác định tốc độ chuyển động của &lt;marquee&gt;?</w:t>
      </w:r>
      <w:r>
        <w:rPr>
          <w:rFonts w:hint="default"/>
          <w:b w:val="0"/>
          <w:bCs w:val="0"/>
          <w:color w:val="auto"/>
          <w:lang w:val="en-US"/>
        </w:rPr>
        <w:br w:type="textWrapping"/>
      </w:r>
      <w:r>
        <w:rPr>
          <w:rFonts w:hint="default"/>
          <w:b/>
          <w:bCs/>
          <w:color w:val="auto"/>
          <w:highlight w:val="yellow"/>
          <w:lang w:val="en-US"/>
        </w:rPr>
        <w:t>a. scrollamount</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b. behavior</w:t>
      </w:r>
      <w:r>
        <w:rPr>
          <w:rFonts w:hint="default"/>
          <w:b w:val="0"/>
          <w:bCs w:val="0"/>
          <w:color w:val="auto"/>
          <w:lang w:val="en-US"/>
        </w:rPr>
        <w:br w:type="textWrapping"/>
      </w:r>
      <w:r>
        <w:rPr>
          <w:rFonts w:hint="default"/>
          <w:b w:val="0"/>
          <w:bCs w:val="0"/>
          <w:color w:val="auto"/>
          <w:lang w:val="en-US"/>
        </w:rPr>
        <w:t>c. direction</w:t>
      </w:r>
      <w:r>
        <w:rPr>
          <w:rFonts w:hint="default"/>
          <w:b w:val="0"/>
          <w:bCs w:val="0"/>
          <w:color w:val="auto"/>
          <w:lang w:val="en-US"/>
        </w:rPr>
        <w:br w:type="textWrapping"/>
      </w:r>
      <w:r>
        <w:rPr>
          <w:rFonts w:hint="default"/>
          <w:b w:val="0"/>
          <w:bCs w:val="0"/>
          <w:color w:val="auto"/>
          <w:lang w:val="en-US"/>
        </w:rPr>
        <w:t>d. loop</w:t>
      </w:r>
    </w:p>
    <w:p w14:paraId="4718FE0E">
      <w:pPr>
        <w:numPr>
          <w:ilvl w:val="0"/>
          <w:numId w:val="0"/>
        </w:numPr>
        <w:ind w:leftChars="0"/>
        <w:rPr>
          <w:rFonts w:hint="default"/>
          <w:b w:val="0"/>
          <w:bCs w:val="0"/>
          <w:color w:val="auto"/>
          <w:lang w:val="en-US"/>
        </w:rPr>
      </w:pPr>
      <w:r>
        <w:rPr>
          <w:rFonts w:hint="default"/>
          <w:b w:val="0"/>
          <w:bCs w:val="0"/>
          <w:color w:val="auto"/>
          <w:lang w:val="en-US"/>
        </w:rPr>
        <w:t>6. Trong &lt;table&gt; sử dụng thẻ &lt;th&gt; nội dung sẽ tự động?</w:t>
      </w:r>
      <w:r>
        <w:rPr>
          <w:rFonts w:hint="default"/>
          <w:b w:val="0"/>
          <w:bCs w:val="0"/>
          <w:color w:val="auto"/>
          <w:lang w:val="en-US"/>
        </w:rPr>
        <w:br w:type="textWrapping"/>
      </w:r>
      <w:r>
        <w:rPr>
          <w:rFonts w:hint="default"/>
          <w:b w:val="0"/>
          <w:bCs w:val="0"/>
          <w:color w:val="auto"/>
          <w:lang w:val="en-US"/>
        </w:rPr>
        <w:t>a. Căn đều 2 bên</w:t>
      </w:r>
      <w:r>
        <w:rPr>
          <w:rFonts w:hint="default"/>
          <w:b w:val="0"/>
          <w:bCs w:val="0"/>
          <w:color w:val="auto"/>
          <w:lang w:val="en-US"/>
        </w:rPr>
        <w:br w:type="textWrapping"/>
      </w:r>
      <w:r>
        <w:rPr>
          <w:rFonts w:hint="default"/>
          <w:b w:val="0"/>
          <w:bCs w:val="0"/>
          <w:color w:val="auto"/>
          <w:lang w:val="en-US"/>
        </w:rPr>
        <w:t>b. Căn phải</w:t>
      </w:r>
      <w:r>
        <w:rPr>
          <w:rFonts w:hint="default"/>
          <w:b w:val="0"/>
          <w:bCs w:val="0"/>
          <w:color w:val="auto"/>
          <w:lang w:val="en-US"/>
        </w:rPr>
        <w:br w:type="textWrapping"/>
      </w:r>
      <w:r>
        <w:rPr>
          <w:rFonts w:hint="default"/>
          <w:b/>
          <w:bCs/>
          <w:color w:val="auto"/>
          <w:highlight w:val="yellow"/>
          <w:lang w:val="en-US"/>
        </w:rPr>
        <w:t>c. Căn giữa ô</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d. Tất cả đều sai</w:t>
      </w:r>
    </w:p>
    <w:p w14:paraId="1CECB025">
      <w:pPr>
        <w:numPr>
          <w:ilvl w:val="0"/>
          <w:numId w:val="0"/>
        </w:numPr>
        <w:ind w:leftChars="0"/>
        <w:rPr>
          <w:rFonts w:hint="default"/>
          <w:b w:val="0"/>
          <w:bCs w:val="0"/>
          <w:color w:val="auto"/>
          <w:lang w:val="en-US"/>
        </w:rPr>
      </w:pPr>
      <w:r>
        <w:rPr>
          <w:rFonts w:hint="default"/>
          <w:b w:val="0"/>
          <w:bCs w:val="0"/>
          <w:color w:val="auto"/>
          <w:lang w:val="en-US"/>
        </w:rPr>
        <w:t>7. Trong &lt;table&gt; canh chỉnh nội dung các ô theo chiều dọc là?</w:t>
      </w:r>
      <w:r>
        <w:rPr>
          <w:rFonts w:hint="default"/>
          <w:b w:val="0"/>
          <w:bCs w:val="0"/>
          <w:color w:val="auto"/>
          <w:lang w:val="en-US"/>
        </w:rPr>
        <w:br w:type="textWrapping"/>
      </w:r>
      <w:r>
        <w:rPr>
          <w:rFonts w:hint="default"/>
          <w:b w:val="0"/>
          <w:bCs w:val="0"/>
          <w:color w:val="auto"/>
          <w:lang w:val="en-US"/>
        </w:rPr>
        <w:t>a. align</w:t>
      </w:r>
      <w:r>
        <w:rPr>
          <w:rFonts w:hint="default"/>
          <w:b w:val="0"/>
          <w:bCs w:val="0"/>
          <w:color w:val="auto"/>
          <w:lang w:val="en-US"/>
        </w:rPr>
        <w:br w:type="textWrapping"/>
      </w:r>
      <w:r>
        <w:rPr>
          <w:rFonts w:hint="default"/>
          <w:b/>
          <w:bCs/>
          <w:color w:val="auto"/>
          <w:highlight w:val="yellow"/>
          <w:lang w:val="en-US"/>
        </w:rPr>
        <w:t>b. valign</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c. halign</w:t>
      </w:r>
      <w:r>
        <w:rPr>
          <w:rFonts w:hint="default"/>
          <w:b w:val="0"/>
          <w:bCs w:val="0"/>
          <w:color w:val="auto"/>
          <w:lang w:val="en-US"/>
        </w:rPr>
        <w:br w:type="textWrapping"/>
      </w:r>
      <w:r>
        <w:rPr>
          <w:rFonts w:hint="default"/>
          <w:b w:val="0"/>
          <w:bCs w:val="0"/>
          <w:color w:val="auto"/>
          <w:lang w:val="en-US"/>
        </w:rPr>
        <w:t>d. text-align</w:t>
      </w:r>
    </w:p>
    <w:p w14:paraId="2997800A">
      <w:pPr>
        <w:numPr>
          <w:ilvl w:val="0"/>
          <w:numId w:val="0"/>
        </w:numPr>
        <w:ind w:leftChars="0"/>
        <w:rPr>
          <w:rFonts w:hint="default"/>
          <w:b w:val="0"/>
          <w:bCs w:val="0"/>
          <w:color w:val="auto"/>
          <w:lang w:val="en-US"/>
        </w:rPr>
      </w:pPr>
      <w:r>
        <w:rPr>
          <w:rFonts w:hint="default"/>
          <w:b w:val="0"/>
          <w:bCs w:val="0"/>
          <w:color w:val="auto"/>
          <w:lang w:val="en-US"/>
        </w:rPr>
        <w:t>8. Trong &lt;table&gt; để nối (trộn) các ô theo chiều ngang dùng thuộc tính?</w:t>
      </w:r>
      <w:r>
        <w:rPr>
          <w:rFonts w:hint="default"/>
          <w:b w:val="0"/>
          <w:bCs w:val="0"/>
          <w:color w:val="auto"/>
          <w:lang w:val="en-US"/>
        </w:rPr>
        <w:br w:type="textWrapping"/>
      </w:r>
      <w:r>
        <w:rPr>
          <w:rFonts w:hint="default"/>
          <w:b w:val="0"/>
          <w:bCs w:val="0"/>
          <w:color w:val="auto"/>
          <w:highlight w:val="none"/>
          <w:lang w:val="en-US"/>
        </w:rPr>
        <w:t xml:space="preserve">a. colpan </w:t>
      </w:r>
      <w:r>
        <w:rPr>
          <w:rFonts w:hint="default"/>
          <w:b w:val="0"/>
          <w:bCs w:val="0"/>
          <w:color w:val="auto"/>
          <w:lang w:val="en-US"/>
        </w:rPr>
        <w:br w:type="textWrapping"/>
      </w:r>
      <w:r>
        <w:rPr>
          <w:rFonts w:hint="default"/>
          <w:b/>
          <w:bCs/>
          <w:color w:val="auto"/>
          <w:highlight w:val="yellow"/>
          <w:lang w:val="en-US"/>
        </w:rPr>
        <w:t>b. colspan</w:t>
      </w:r>
      <w:r>
        <w:rPr>
          <w:rFonts w:hint="default"/>
          <w:b w:val="0"/>
          <w:bCs w:val="0"/>
          <w:color w:val="auto"/>
          <w:lang w:val="en-US"/>
        </w:rPr>
        <w:br w:type="textWrapping"/>
      </w:r>
      <w:r>
        <w:rPr>
          <w:rFonts w:hint="default"/>
          <w:b w:val="0"/>
          <w:bCs w:val="0"/>
          <w:color w:val="auto"/>
          <w:lang w:val="en-US"/>
        </w:rPr>
        <w:t>c. rowpan</w:t>
      </w:r>
      <w:r>
        <w:rPr>
          <w:rFonts w:hint="default"/>
          <w:b w:val="0"/>
          <w:bCs w:val="0"/>
          <w:color w:val="auto"/>
          <w:lang w:val="en-US"/>
        </w:rPr>
        <w:br w:type="textWrapping"/>
      </w:r>
      <w:r>
        <w:rPr>
          <w:rFonts w:hint="default"/>
          <w:b w:val="0"/>
          <w:bCs w:val="0"/>
          <w:color w:val="auto"/>
          <w:lang w:val="en-US"/>
        </w:rPr>
        <w:t>d. rowspan</w:t>
      </w:r>
    </w:p>
    <w:p w14:paraId="2CEF27B4">
      <w:pPr>
        <w:numPr>
          <w:ilvl w:val="0"/>
          <w:numId w:val="0"/>
        </w:numPr>
        <w:ind w:leftChars="0"/>
        <w:rPr>
          <w:rFonts w:hint="default"/>
          <w:b w:val="0"/>
          <w:bCs w:val="0"/>
          <w:color w:val="auto"/>
          <w:lang w:val="en-US"/>
        </w:rPr>
      </w:pPr>
      <w:r>
        <w:rPr>
          <w:rFonts w:hint="default"/>
          <w:b w:val="0"/>
          <w:bCs w:val="0"/>
          <w:color w:val="auto"/>
          <w:lang w:val="en-US"/>
        </w:rPr>
        <w:t>9. Thêm gì vào &lt;input type="text" /&gt; để có được gợi ý “Nhập số” như hình sau?</w:t>
      </w:r>
    </w:p>
    <w:p w14:paraId="0BACAED6">
      <w:pPr>
        <w:numPr>
          <w:ilvl w:val="0"/>
          <w:numId w:val="0"/>
        </w:numPr>
        <w:ind w:leftChars="0"/>
        <w:rPr>
          <w:rFonts w:hint="default"/>
          <w:b w:val="0"/>
          <w:bCs w:val="0"/>
          <w:color w:val="auto"/>
          <w:lang w:val="en-US"/>
        </w:rPr>
      </w:pPr>
      <w:r>
        <w:drawing>
          <wp:inline distT="0" distB="0" distL="114300" distR="114300">
            <wp:extent cx="1981200" cy="32385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981200" cy="323850"/>
                    </a:xfrm>
                    <a:prstGeom prst="rect">
                      <a:avLst/>
                    </a:prstGeom>
                    <a:noFill/>
                    <a:ln>
                      <a:noFill/>
                    </a:ln>
                  </pic:spPr>
                </pic:pic>
              </a:graphicData>
            </a:graphic>
          </wp:inline>
        </w:drawing>
      </w:r>
      <w:r>
        <w:rPr>
          <w:rFonts w:hint="default"/>
          <w:b w:val="0"/>
          <w:bCs w:val="0"/>
          <w:color w:val="auto"/>
          <w:lang w:val="en-US"/>
        </w:rPr>
        <w:br w:type="textWrapping"/>
      </w:r>
      <w:r>
        <w:rPr>
          <w:rFonts w:hint="default"/>
          <w:b w:val="0"/>
          <w:bCs w:val="0"/>
          <w:color w:val="auto"/>
          <w:lang w:val="en-US"/>
        </w:rPr>
        <w:t>a. value="Nhập số"</w:t>
      </w:r>
      <w:r>
        <w:rPr>
          <w:rFonts w:hint="default"/>
          <w:b w:val="0"/>
          <w:bCs w:val="0"/>
          <w:color w:val="auto"/>
          <w:lang w:val="en-US"/>
        </w:rPr>
        <w:br w:type="textWrapping"/>
      </w:r>
      <w:r>
        <w:rPr>
          <w:rFonts w:hint="default"/>
          <w:b w:val="0"/>
          <w:bCs w:val="0"/>
          <w:color w:val="auto"/>
          <w:lang w:val="en-US"/>
        </w:rPr>
        <w:t>b. comment="Nhập số"</w:t>
      </w:r>
      <w:r>
        <w:rPr>
          <w:rFonts w:hint="default"/>
          <w:b w:val="0"/>
          <w:bCs w:val="0"/>
          <w:color w:val="auto"/>
          <w:lang w:val="en-US"/>
        </w:rPr>
        <w:br w:type="textWrapping"/>
      </w:r>
      <w:r>
        <w:rPr>
          <w:rFonts w:hint="default"/>
          <w:b w:val="0"/>
          <w:bCs w:val="0"/>
          <w:color w:val="auto"/>
          <w:lang w:val="en-US"/>
        </w:rPr>
        <w:t>c. hint="Nhập số"</w:t>
      </w:r>
      <w:r>
        <w:rPr>
          <w:rFonts w:hint="default"/>
          <w:b w:val="0"/>
          <w:bCs w:val="0"/>
          <w:color w:val="auto"/>
          <w:lang w:val="en-US"/>
        </w:rPr>
        <w:br w:type="textWrapping"/>
      </w:r>
      <w:r>
        <w:rPr>
          <w:rFonts w:hint="default"/>
          <w:b/>
          <w:bCs/>
          <w:color w:val="auto"/>
          <w:highlight w:val="yellow"/>
          <w:lang w:val="en-US"/>
        </w:rPr>
        <w:t>d. placeholder="Nhập số"</w:t>
      </w:r>
      <w:r>
        <w:rPr>
          <w:rFonts w:hint="default"/>
          <w:b w:val="0"/>
          <w:bCs w:val="0"/>
          <w:color w:val="auto"/>
          <w:lang w:val="en-US"/>
        </w:rPr>
        <w:t xml:space="preserve"> </w:t>
      </w:r>
    </w:p>
    <w:p w14:paraId="378EF919">
      <w:pPr>
        <w:numPr>
          <w:ilvl w:val="0"/>
          <w:numId w:val="0"/>
        </w:numPr>
        <w:ind w:leftChars="0"/>
        <w:rPr>
          <w:rFonts w:hint="default"/>
          <w:b w:val="0"/>
          <w:bCs w:val="0"/>
          <w:color w:val="auto"/>
          <w:lang w:val="en-US"/>
        </w:rPr>
      </w:pPr>
      <w:r>
        <w:rPr>
          <w:rFonts w:hint="default"/>
          <w:b w:val="0"/>
          <w:bCs w:val="0"/>
          <w:color w:val="auto"/>
          <w:lang w:val="en-US"/>
        </w:rPr>
        <w:t>10. Trong thẻ &lt;input type="text" /&gt; thuộc tính nào giới hạn số ký tự nhập vào?</w:t>
      </w:r>
      <w:r>
        <w:rPr>
          <w:rFonts w:hint="default"/>
          <w:b w:val="0"/>
          <w:bCs w:val="0"/>
          <w:color w:val="auto"/>
          <w:lang w:val="en-US"/>
        </w:rPr>
        <w:br w:type="textWrapping"/>
      </w:r>
      <w:r>
        <w:rPr>
          <w:rFonts w:hint="default"/>
          <w:b w:val="0"/>
          <w:bCs w:val="0"/>
          <w:color w:val="auto"/>
          <w:lang w:val="en-US"/>
        </w:rPr>
        <w:t>a. size</w:t>
      </w:r>
      <w:r>
        <w:rPr>
          <w:rFonts w:hint="default"/>
          <w:b w:val="0"/>
          <w:bCs w:val="0"/>
          <w:color w:val="auto"/>
          <w:lang w:val="en-US"/>
        </w:rPr>
        <w:br w:type="textWrapping"/>
      </w:r>
      <w:r>
        <w:rPr>
          <w:rFonts w:hint="default"/>
          <w:b w:val="0"/>
          <w:bCs w:val="0"/>
          <w:color w:val="auto"/>
          <w:lang w:val="en-US"/>
        </w:rPr>
        <w:t>b. width</w:t>
      </w:r>
      <w:r>
        <w:rPr>
          <w:rFonts w:hint="default"/>
          <w:b w:val="0"/>
          <w:bCs w:val="0"/>
          <w:color w:val="auto"/>
          <w:lang w:val="en-US"/>
        </w:rPr>
        <w:br w:type="textWrapping"/>
      </w:r>
      <w:r>
        <w:rPr>
          <w:rFonts w:hint="default"/>
          <w:b/>
          <w:bCs/>
          <w:color w:val="auto"/>
          <w:highlight w:val="yellow"/>
          <w:lang w:val="en-US"/>
        </w:rPr>
        <w:t>c. maxlength</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d. value</w:t>
      </w:r>
    </w:p>
    <w:p w14:paraId="0BAF5994">
      <w:pPr>
        <w:numPr>
          <w:ilvl w:val="0"/>
          <w:numId w:val="0"/>
        </w:numPr>
        <w:ind w:leftChars="0"/>
        <w:rPr>
          <w:rFonts w:hint="default"/>
          <w:b w:val="0"/>
          <w:bCs w:val="0"/>
          <w:color w:val="auto"/>
          <w:lang w:val="en-US"/>
        </w:rPr>
      </w:pPr>
      <w:r>
        <w:rPr>
          <w:rFonts w:hint="default"/>
          <w:b w:val="0"/>
          <w:bCs w:val="0"/>
          <w:color w:val="auto"/>
          <w:lang w:val="en-US"/>
        </w:rPr>
        <w:t>11. Cú pháp CSS nào được sử dụng để chuyển tất cả các thẻ &lt;p&gt; thành chữ in đậm?</w:t>
      </w:r>
      <w:r>
        <w:rPr>
          <w:rFonts w:hint="default"/>
          <w:b w:val="0"/>
          <w:bCs w:val="0"/>
          <w:color w:val="auto"/>
          <w:lang w:val="en-US"/>
        </w:rPr>
        <w:br w:type="textWrapping"/>
      </w:r>
      <w:r>
        <w:rPr>
          <w:rFonts w:hint="default"/>
          <w:b w:val="0"/>
          <w:bCs w:val="0"/>
          <w:color w:val="auto"/>
          <w:lang w:val="en-US"/>
        </w:rPr>
        <w:t>a. p {text-size:bold}</w:t>
      </w:r>
      <w:r>
        <w:rPr>
          <w:rFonts w:hint="default"/>
          <w:b w:val="0"/>
          <w:bCs w:val="0"/>
          <w:color w:val="auto"/>
          <w:lang w:val="en-US"/>
        </w:rPr>
        <w:br w:type="textWrapping"/>
      </w:r>
      <w:r>
        <w:rPr>
          <w:rFonts w:hint="default"/>
          <w:b/>
          <w:bCs/>
          <w:color w:val="auto"/>
          <w:highlight w:val="yellow"/>
          <w:lang w:val="en-US"/>
        </w:rPr>
        <w:t>b. p {font-weight:bold}</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c. style:bold</w:t>
      </w:r>
      <w:r>
        <w:rPr>
          <w:rFonts w:hint="default"/>
          <w:b w:val="0"/>
          <w:bCs w:val="0"/>
          <w:color w:val="auto"/>
          <w:lang w:val="en-US"/>
        </w:rPr>
        <w:br w:type="textWrapping"/>
      </w:r>
      <w:r>
        <w:rPr>
          <w:rFonts w:hint="default"/>
          <w:b w:val="0"/>
          <w:bCs w:val="0"/>
          <w:color w:val="auto"/>
          <w:lang w:val="en-US"/>
        </w:rPr>
        <w:t>d. p {font:bold}</w:t>
      </w:r>
    </w:p>
    <w:p w14:paraId="04859EE9">
      <w:pPr>
        <w:numPr>
          <w:ilvl w:val="0"/>
          <w:numId w:val="0"/>
        </w:numPr>
        <w:ind w:leftChars="0"/>
        <w:rPr>
          <w:rFonts w:hint="default"/>
          <w:b w:val="0"/>
          <w:bCs w:val="0"/>
          <w:color w:val="auto"/>
          <w:lang w:val="en-US"/>
        </w:rPr>
      </w:pPr>
      <w:r>
        <w:rPr>
          <w:rFonts w:hint="default"/>
          <w:b w:val="0"/>
          <w:bCs w:val="0"/>
          <w:color w:val="auto"/>
          <w:lang w:val="en-US"/>
        </w:rPr>
        <w:t>12. Thuộc tính nào của CSS không cho hình nền lặp lại?</w:t>
      </w:r>
      <w:r>
        <w:rPr>
          <w:rFonts w:hint="default"/>
          <w:b w:val="0"/>
          <w:bCs w:val="0"/>
          <w:color w:val="auto"/>
          <w:lang w:val="en-US"/>
        </w:rPr>
        <w:br w:type="textWrapping"/>
      </w:r>
      <w:r>
        <w:rPr>
          <w:rFonts w:hint="default"/>
          <w:b/>
          <w:bCs/>
          <w:color w:val="auto"/>
          <w:highlight w:val="yellow"/>
          <w:lang w:val="en-US"/>
        </w:rPr>
        <w:t>a. background-repeat: no-repeat</w:t>
      </w:r>
      <w:r>
        <w:rPr>
          <w:rFonts w:hint="default"/>
          <w:b w:val="0"/>
          <w:bCs w:val="0"/>
          <w:color w:val="auto"/>
          <w:lang w:val="en-US"/>
        </w:rPr>
        <w:br w:type="textWrapping"/>
      </w:r>
      <w:r>
        <w:rPr>
          <w:rFonts w:hint="default"/>
          <w:b w:val="0"/>
          <w:bCs w:val="0"/>
          <w:color w:val="auto"/>
          <w:lang w:val="en-US"/>
        </w:rPr>
        <w:t>b. image-repeat</w:t>
      </w:r>
      <w:r>
        <w:rPr>
          <w:rFonts w:hint="default"/>
          <w:b w:val="0"/>
          <w:bCs w:val="0"/>
          <w:color w:val="auto"/>
          <w:lang w:val="en-US"/>
        </w:rPr>
        <w:br w:type="textWrapping"/>
      </w:r>
      <w:r>
        <w:rPr>
          <w:rFonts w:hint="default"/>
          <w:b w:val="0"/>
          <w:bCs w:val="0"/>
          <w:color w:val="auto"/>
          <w:lang w:val="en-US"/>
        </w:rPr>
        <w:t>c. background-norepeat</w:t>
      </w:r>
      <w:r>
        <w:rPr>
          <w:rFonts w:hint="default"/>
          <w:b w:val="0"/>
          <w:bCs w:val="0"/>
          <w:color w:val="auto"/>
          <w:lang w:val="en-US"/>
        </w:rPr>
        <w:br w:type="textWrapping"/>
      </w:r>
      <w:r>
        <w:rPr>
          <w:rFonts w:hint="default"/>
          <w:b w:val="0"/>
          <w:bCs w:val="0"/>
          <w:color w:val="auto"/>
          <w:lang w:val="en-US"/>
        </w:rPr>
        <w:t>d. bgimage-repeat</w:t>
      </w:r>
    </w:p>
    <w:p w14:paraId="1F118BF6">
      <w:pPr>
        <w:numPr>
          <w:ilvl w:val="0"/>
          <w:numId w:val="0"/>
        </w:numPr>
        <w:ind w:leftChars="0"/>
        <w:rPr>
          <w:rFonts w:hint="default"/>
          <w:b w:val="0"/>
          <w:bCs w:val="0"/>
          <w:color w:val="auto"/>
          <w:lang w:val="en-US"/>
        </w:rPr>
      </w:pPr>
      <w:r>
        <w:rPr>
          <w:rFonts w:hint="default"/>
          <w:b w:val="0"/>
          <w:bCs w:val="0"/>
          <w:color w:val="auto"/>
          <w:lang w:val="en-US"/>
        </w:rPr>
        <w:t>13. Lựa chọn thiết lập ảnh nền cố định?</w:t>
      </w:r>
      <w:r>
        <w:rPr>
          <w:rFonts w:hint="default"/>
          <w:b w:val="0"/>
          <w:bCs w:val="0"/>
          <w:color w:val="auto"/>
          <w:lang w:val="en-US"/>
        </w:rPr>
        <w:br w:type="textWrapping"/>
      </w:r>
      <w:r>
        <w:rPr>
          <w:rFonts w:hint="default"/>
          <w:b w:val="0"/>
          <w:bCs w:val="0"/>
          <w:color w:val="auto"/>
          <w:lang w:val="en-US"/>
        </w:rPr>
        <w:t>a. background-attachment: fix</w:t>
      </w:r>
      <w:r>
        <w:rPr>
          <w:rFonts w:hint="default"/>
          <w:b w:val="0"/>
          <w:bCs w:val="0"/>
          <w:color w:val="auto"/>
          <w:lang w:val="en-US"/>
        </w:rPr>
        <w:br w:type="textWrapping"/>
      </w:r>
      <w:r>
        <w:rPr>
          <w:rFonts w:hint="default"/>
          <w:b/>
          <w:bCs/>
          <w:color w:val="auto"/>
          <w:highlight w:val="yellow"/>
          <w:lang w:val="en-US"/>
        </w:rPr>
        <w:t>b. background-attachment: fixed</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c. background-attachment: scroll</w:t>
      </w:r>
      <w:r>
        <w:rPr>
          <w:rFonts w:hint="default"/>
          <w:b w:val="0"/>
          <w:bCs w:val="0"/>
          <w:color w:val="auto"/>
          <w:lang w:val="en-US"/>
        </w:rPr>
        <w:br w:type="textWrapping"/>
      </w:r>
      <w:r>
        <w:rPr>
          <w:rFonts w:hint="default"/>
          <w:b w:val="0"/>
          <w:bCs w:val="0"/>
          <w:color w:val="auto"/>
          <w:lang w:val="en-US"/>
        </w:rPr>
        <w:t>d. Tất cả đều sai</w:t>
      </w:r>
    </w:p>
    <w:p w14:paraId="51DE786B">
      <w:pPr>
        <w:numPr>
          <w:ilvl w:val="0"/>
          <w:numId w:val="0"/>
        </w:numPr>
        <w:ind w:leftChars="0"/>
        <w:rPr>
          <w:rFonts w:hint="default"/>
          <w:b w:val="0"/>
          <w:bCs w:val="0"/>
          <w:color w:val="auto"/>
          <w:lang w:val="en-US"/>
        </w:rPr>
      </w:pPr>
      <w:r>
        <w:rPr>
          <w:rFonts w:hint="default"/>
          <w:b w:val="0"/>
          <w:bCs w:val="0"/>
          <w:color w:val="auto"/>
          <w:lang w:val="en-US"/>
        </w:rPr>
        <w:t>14. CSS selector sau đây mang ý nghĩa gì?</w:t>
      </w:r>
      <w:r>
        <w:rPr>
          <w:rFonts w:hint="default"/>
          <w:b w:val="0"/>
          <w:bCs w:val="0"/>
          <w:color w:val="auto"/>
          <w:lang w:val="en-US"/>
        </w:rPr>
        <w:br w:type="textWrapping"/>
      </w:r>
      <w:r>
        <w:rPr>
          <w:rFonts w:hint="default"/>
          <w:b w:val="0"/>
          <w:bCs w:val="0"/>
          <w:color w:val="auto"/>
          <w:lang w:val="en-US"/>
        </w:rPr>
        <w:tab/>
      </w:r>
      <w:r>
        <w:rPr>
          <w:rFonts w:hint="default"/>
          <w:b w:val="0"/>
          <w:bCs w:val="0"/>
          <w:color w:val="auto"/>
          <w:lang w:val="en-US"/>
        </w:rPr>
        <w:tab/>
      </w:r>
      <w:r>
        <w:rPr>
          <w:rFonts w:hint="default"/>
          <w:b w:val="0"/>
          <w:bCs w:val="0"/>
          <w:color w:val="auto"/>
          <w:lang w:val="en-US"/>
        </w:rPr>
        <w:t>ul &gt; li[class="a"] { }</w:t>
      </w:r>
    </w:p>
    <w:p w14:paraId="5113DAAA">
      <w:pPr>
        <w:numPr>
          <w:ilvl w:val="0"/>
          <w:numId w:val="0"/>
        </w:numPr>
        <w:ind w:leftChars="0"/>
        <w:rPr>
          <w:rFonts w:hint="default"/>
          <w:b w:val="0"/>
          <w:bCs w:val="0"/>
          <w:color w:val="auto"/>
          <w:lang w:val="en-US"/>
        </w:rPr>
      </w:pPr>
      <w:r>
        <w:rPr>
          <w:rFonts w:hint="default"/>
          <w:b w:val="0"/>
          <w:bCs w:val="0"/>
          <w:color w:val="auto"/>
          <w:lang w:val="en-US"/>
        </w:rPr>
        <w:t>a. selector các thẻ li con gián tiếp của ul và có class là a</w:t>
      </w:r>
      <w:r>
        <w:rPr>
          <w:rFonts w:hint="default"/>
          <w:b w:val="0"/>
          <w:bCs w:val="0"/>
          <w:color w:val="auto"/>
          <w:lang w:val="en-US"/>
        </w:rPr>
        <w:br w:type="textWrapping"/>
      </w:r>
      <w:r>
        <w:rPr>
          <w:rFonts w:hint="default"/>
          <w:b/>
          <w:bCs/>
          <w:color w:val="auto"/>
          <w:highlight w:val="yellow"/>
          <w:lang w:val="en-US"/>
        </w:rPr>
        <w:t xml:space="preserve">b. selector các thẻ li con trực tiếp của ul và có class là a </w:t>
      </w:r>
      <w:r>
        <w:rPr>
          <w:rFonts w:hint="default"/>
          <w:b w:val="0"/>
          <w:bCs w:val="0"/>
          <w:color w:val="auto"/>
          <w:lang w:val="en-US"/>
        </w:rPr>
        <w:br w:type="textWrapping"/>
      </w:r>
      <w:r>
        <w:rPr>
          <w:rFonts w:hint="default"/>
          <w:b w:val="0"/>
          <w:bCs w:val="0"/>
          <w:color w:val="auto"/>
          <w:lang w:val="en-US"/>
        </w:rPr>
        <w:t>c. selector các thẻ li đồng cấp của ul và có class là a</w:t>
      </w:r>
      <w:r>
        <w:rPr>
          <w:rFonts w:hint="default"/>
          <w:b w:val="0"/>
          <w:bCs w:val="0"/>
          <w:color w:val="auto"/>
          <w:lang w:val="en-US"/>
        </w:rPr>
        <w:br w:type="textWrapping"/>
      </w:r>
      <w:r>
        <w:rPr>
          <w:rFonts w:hint="default"/>
          <w:b w:val="0"/>
          <w:bCs w:val="0"/>
          <w:color w:val="auto"/>
          <w:lang w:val="en-US"/>
        </w:rPr>
        <w:t>d. selector các thẻ li theo sau của ul và có class là a</w:t>
      </w:r>
    </w:p>
    <w:p w14:paraId="2C3953F4">
      <w:pPr>
        <w:numPr>
          <w:ilvl w:val="0"/>
          <w:numId w:val="0"/>
        </w:numPr>
        <w:ind w:leftChars="0"/>
        <w:rPr>
          <w:rFonts w:hint="default"/>
          <w:b w:val="0"/>
          <w:bCs w:val="0"/>
          <w:color w:val="auto"/>
          <w:lang w:val="en-US"/>
        </w:rPr>
      </w:pPr>
      <w:r>
        <w:rPr>
          <w:rFonts w:hint="default"/>
          <w:b w:val="0"/>
          <w:bCs w:val="0"/>
          <w:color w:val="auto"/>
          <w:lang w:val="en-US"/>
        </w:rPr>
        <w:t>15. Thuộc tính và giá trị CSS nào dùng để chuyển tất cả các ký tự đầu chữ viết hoa?</w:t>
      </w:r>
    </w:p>
    <w:p w14:paraId="2B0653B1">
      <w:pPr>
        <w:numPr>
          <w:ilvl w:val="0"/>
          <w:numId w:val="0"/>
        </w:numPr>
        <w:ind w:leftChars="0"/>
        <w:rPr>
          <w:rFonts w:hint="default"/>
          <w:b w:val="0"/>
          <w:bCs w:val="0"/>
          <w:color w:val="auto"/>
          <w:lang w:val="en-US"/>
        </w:rPr>
      </w:pPr>
      <w:r>
        <w:rPr>
          <w:rFonts w:hint="default"/>
          <w:b w:val="0"/>
          <w:bCs w:val="0"/>
          <w:color w:val="auto"/>
          <w:lang w:val="en-US"/>
        </w:rPr>
        <w:t>a. text-transform: uppercase</w:t>
      </w:r>
      <w:r>
        <w:rPr>
          <w:rFonts w:hint="default"/>
          <w:b w:val="0"/>
          <w:bCs w:val="0"/>
          <w:color w:val="auto"/>
          <w:lang w:val="en-US"/>
        </w:rPr>
        <w:br w:type="textWrapping"/>
      </w:r>
      <w:r>
        <w:rPr>
          <w:rFonts w:hint="default"/>
          <w:b/>
          <w:bCs/>
          <w:color w:val="auto"/>
          <w:highlight w:val="yellow"/>
          <w:lang w:val="en-US"/>
        </w:rPr>
        <w:t>b. text-transform: capitaliza</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c. text-transform: proper</w:t>
      </w:r>
      <w:r>
        <w:rPr>
          <w:rFonts w:hint="default"/>
          <w:b w:val="0"/>
          <w:bCs w:val="0"/>
          <w:color w:val="auto"/>
          <w:lang w:val="en-US"/>
        </w:rPr>
        <w:br w:type="textWrapping"/>
      </w:r>
      <w:r>
        <w:rPr>
          <w:rFonts w:hint="default"/>
          <w:b w:val="0"/>
          <w:bCs w:val="0"/>
          <w:color w:val="auto"/>
          <w:lang w:val="en-US"/>
        </w:rPr>
        <w:t>d. Không thể làm được với CSS</w:t>
      </w:r>
    </w:p>
    <w:p w14:paraId="54E5CFEA">
      <w:pPr>
        <w:numPr>
          <w:ilvl w:val="0"/>
          <w:numId w:val="0"/>
        </w:numPr>
        <w:ind w:leftChars="0"/>
        <w:rPr>
          <w:rFonts w:hint="default"/>
          <w:b w:val="0"/>
          <w:bCs w:val="0"/>
          <w:color w:val="auto"/>
          <w:lang w:val="en-US"/>
        </w:rPr>
      </w:pPr>
      <w:r>
        <w:rPr>
          <w:rFonts w:hint="default"/>
          <w:b w:val="0"/>
          <w:bCs w:val="0"/>
          <w:color w:val="auto"/>
          <w:lang w:val="en-US"/>
        </w:rPr>
        <w:t>16. Khi sử dụng thuộc tính display: flex, thuộc tính nào đi kèm để xác định chiều của các item trực tiếp?</w:t>
      </w:r>
    </w:p>
    <w:p w14:paraId="4F0D0620">
      <w:pPr>
        <w:numPr>
          <w:ilvl w:val="0"/>
          <w:numId w:val="0"/>
        </w:numPr>
        <w:ind w:leftChars="0"/>
        <w:rPr>
          <w:rFonts w:hint="default"/>
          <w:b w:val="0"/>
          <w:bCs w:val="0"/>
          <w:color w:val="auto"/>
          <w:lang w:val="en-US"/>
        </w:rPr>
      </w:pPr>
      <w:r>
        <w:rPr>
          <w:rFonts w:hint="default"/>
          <w:b/>
          <w:bCs/>
          <w:color w:val="auto"/>
          <w:highlight w:val="yellow"/>
          <w:lang w:val="en-US"/>
        </w:rPr>
        <w:t xml:space="preserve">a. flex-direction </w:t>
      </w:r>
      <w:r>
        <w:rPr>
          <w:rFonts w:hint="default"/>
          <w:b w:val="0"/>
          <w:bCs w:val="0"/>
          <w:color w:val="auto"/>
          <w:lang w:val="en-US"/>
        </w:rPr>
        <w:br w:type="textWrapping"/>
      </w:r>
      <w:r>
        <w:rPr>
          <w:rFonts w:hint="default"/>
          <w:b w:val="0"/>
          <w:bCs w:val="0"/>
          <w:color w:val="auto"/>
          <w:lang w:val="en-US"/>
        </w:rPr>
        <w:t>b. flex-grow</w:t>
      </w:r>
      <w:r>
        <w:rPr>
          <w:rFonts w:hint="default"/>
          <w:b w:val="0"/>
          <w:bCs w:val="0"/>
          <w:color w:val="auto"/>
          <w:lang w:val="en-US"/>
        </w:rPr>
        <w:br w:type="textWrapping"/>
      </w:r>
      <w:r>
        <w:rPr>
          <w:rFonts w:hint="default"/>
          <w:b w:val="0"/>
          <w:bCs w:val="0"/>
          <w:color w:val="auto"/>
          <w:lang w:val="en-US"/>
        </w:rPr>
        <w:t>c. flex-t</w:t>
      </w:r>
      <w:r>
        <w:rPr>
          <w:rFonts w:hint="default"/>
          <w:b w:val="0"/>
          <w:bCs w:val="0"/>
          <w:color w:val="auto"/>
          <w:lang w:val="en-US"/>
        </w:rPr>
        <w:br w:type="textWrapping"/>
      </w:r>
      <w:r>
        <w:rPr>
          <w:rFonts w:hint="default"/>
          <w:b w:val="0"/>
          <w:bCs w:val="0"/>
          <w:color w:val="auto"/>
          <w:lang w:val="en-US"/>
        </w:rPr>
        <w:t>d. auto</w:t>
      </w:r>
    </w:p>
    <w:p w14:paraId="367D59A3">
      <w:pPr>
        <w:numPr>
          <w:ilvl w:val="0"/>
          <w:numId w:val="0"/>
        </w:numPr>
        <w:ind w:leftChars="0"/>
        <w:rPr>
          <w:rFonts w:hint="default"/>
          <w:b w:val="0"/>
          <w:bCs w:val="0"/>
          <w:color w:val="auto"/>
          <w:lang w:val="en-US"/>
        </w:rPr>
      </w:pPr>
      <w:r>
        <w:rPr>
          <w:rFonts w:hint="default"/>
          <w:b w:val="0"/>
          <w:bCs w:val="0"/>
          <w:color w:val="auto"/>
          <w:lang w:val="en-US"/>
        </w:rPr>
        <w:t>17. Để định dạng màu nền cho các ô thuộc dòng đầu tiên của table có id là tbl1, mã CSS nào đúng?</w:t>
      </w:r>
    </w:p>
    <w:p w14:paraId="7B9819B3">
      <w:pPr>
        <w:numPr>
          <w:ilvl w:val="0"/>
          <w:numId w:val="0"/>
        </w:numPr>
        <w:ind w:leftChars="0"/>
        <w:rPr>
          <w:rFonts w:hint="default"/>
          <w:b w:val="0"/>
          <w:bCs w:val="0"/>
          <w:color w:val="auto"/>
          <w:lang w:val="en-US"/>
        </w:rPr>
      </w:pPr>
      <w:r>
        <w:rPr>
          <w:rFonts w:hint="default"/>
          <w:b w:val="0"/>
          <w:bCs w:val="0"/>
          <w:color w:val="auto"/>
          <w:lang w:val="en-US"/>
        </w:rPr>
        <w:t>a. table tr {background-color:#F00;}</w:t>
      </w:r>
      <w:r>
        <w:rPr>
          <w:rFonts w:hint="default"/>
          <w:b w:val="0"/>
          <w:bCs w:val="0"/>
          <w:color w:val="auto"/>
          <w:lang w:val="en-US"/>
        </w:rPr>
        <w:br w:type="textWrapping"/>
      </w:r>
      <w:r>
        <w:rPr>
          <w:rFonts w:hint="default"/>
          <w:b w:val="0"/>
          <w:bCs w:val="0"/>
          <w:color w:val="auto"/>
          <w:highlight w:val="none"/>
          <w:lang w:val="en-US"/>
        </w:rPr>
        <w:t xml:space="preserve">b. #tbl1 tr:1 {background-color:#F00;} </w:t>
      </w:r>
      <w:r>
        <w:rPr>
          <w:rFonts w:hint="default"/>
          <w:b w:val="0"/>
          <w:bCs w:val="0"/>
          <w:color w:val="auto"/>
          <w:lang w:val="en-US"/>
        </w:rPr>
        <w:br w:type="textWrapping"/>
      </w:r>
      <w:r>
        <w:rPr>
          <w:rFonts w:hint="default"/>
          <w:b w:val="0"/>
          <w:bCs w:val="0"/>
          <w:color w:val="auto"/>
          <w:lang w:val="en-US"/>
        </w:rPr>
        <w:t>c. #tbl1 tr:first {background-color:#F00;}</w:t>
      </w:r>
      <w:r>
        <w:rPr>
          <w:rFonts w:hint="default"/>
          <w:b w:val="0"/>
          <w:bCs w:val="0"/>
          <w:color w:val="auto"/>
          <w:lang w:val="en-US"/>
        </w:rPr>
        <w:br w:type="textWrapping"/>
      </w:r>
      <w:r>
        <w:rPr>
          <w:rFonts w:hint="default"/>
          <w:b/>
          <w:bCs/>
          <w:color w:val="auto"/>
          <w:highlight w:val="yellow"/>
          <w:lang w:val="en-US"/>
        </w:rPr>
        <w:t xml:space="preserve">d. #tbl1 tr:first-child {background-color:#F00;} </w:t>
      </w:r>
    </w:p>
    <w:p w14:paraId="6AE3D43B">
      <w:pPr>
        <w:numPr>
          <w:ilvl w:val="0"/>
          <w:numId w:val="0"/>
        </w:numPr>
        <w:ind w:leftChars="0"/>
        <w:rPr>
          <w:rFonts w:hint="default"/>
          <w:b w:val="0"/>
          <w:bCs w:val="0"/>
          <w:color w:val="auto"/>
          <w:lang w:val="en-US"/>
        </w:rPr>
      </w:pPr>
      <w:r>
        <w:rPr>
          <w:rFonts w:hint="default"/>
          <w:b w:val="0"/>
          <w:bCs w:val="0"/>
          <w:color w:val="auto"/>
          <w:lang w:val="en-US"/>
        </w:rPr>
        <w:t>18. Nếu viết padding: 20px 50px 10px 30px thì padding-left là bao nhiêu?</w:t>
      </w:r>
    </w:p>
    <w:p w14:paraId="1C89D10F">
      <w:pPr>
        <w:numPr>
          <w:ilvl w:val="0"/>
          <w:numId w:val="0"/>
        </w:numPr>
        <w:ind w:leftChars="0"/>
        <w:rPr>
          <w:rFonts w:hint="default"/>
          <w:b w:val="0"/>
          <w:bCs w:val="0"/>
          <w:color w:val="auto"/>
          <w:lang w:val="en-US"/>
        </w:rPr>
      </w:pPr>
      <w:r>
        <w:rPr>
          <w:rFonts w:hint="default"/>
          <w:b w:val="0"/>
          <w:bCs w:val="0"/>
          <w:color w:val="auto"/>
          <w:lang w:val="en-US"/>
        </w:rPr>
        <w:t>a. 10px</w:t>
      </w:r>
      <w:r>
        <w:rPr>
          <w:rFonts w:hint="default"/>
          <w:b w:val="0"/>
          <w:bCs w:val="0"/>
          <w:color w:val="auto"/>
          <w:lang w:val="en-US"/>
        </w:rPr>
        <w:br w:type="textWrapping"/>
      </w:r>
      <w:r>
        <w:rPr>
          <w:rFonts w:hint="default"/>
          <w:b w:val="0"/>
          <w:bCs w:val="0"/>
          <w:color w:val="auto"/>
          <w:lang w:val="en-US"/>
        </w:rPr>
        <w:t>b. 50px</w:t>
      </w:r>
      <w:r>
        <w:rPr>
          <w:rFonts w:hint="default"/>
          <w:b w:val="0"/>
          <w:bCs w:val="0"/>
          <w:color w:val="auto"/>
          <w:lang w:val="en-US"/>
        </w:rPr>
        <w:br w:type="textWrapping"/>
      </w:r>
      <w:r>
        <w:rPr>
          <w:rFonts w:hint="default"/>
          <w:b w:val="0"/>
          <w:bCs w:val="0"/>
          <w:color w:val="auto"/>
          <w:lang w:val="en-US"/>
        </w:rPr>
        <w:t>c. 20px</w:t>
      </w:r>
      <w:r>
        <w:rPr>
          <w:rFonts w:hint="default"/>
          <w:b w:val="0"/>
          <w:bCs w:val="0"/>
          <w:color w:val="auto"/>
          <w:lang w:val="en-US"/>
        </w:rPr>
        <w:br w:type="textWrapping"/>
      </w:r>
      <w:r>
        <w:rPr>
          <w:rFonts w:hint="default"/>
          <w:b/>
          <w:bCs/>
          <w:color w:val="auto"/>
          <w:highlight w:val="yellow"/>
          <w:lang w:val="en-US"/>
        </w:rPr>
        <w:t>d. 30px</w:t>
      </w:r>
      <w:r>
        <w:rPr>
          <w:rFonts w:hint="default"/>
          <w:b w:val="0"/>
          <w:bCs w:val="0"/>
          <w:color w:val="auto"/>
          <w:lang w:val="en-US"/>
        </w:rPr>
        <w:t xml:space="preserve"> </w:t>
      </w:r>
    </w:p>
    <w:p w14:paraId="647F8B9F">
      <w:pPr>
        <w:numPr>
          <w:ilvl w:val="0"/>
          <w:numId w:val="0"/>
        </w:numPr>
        <w:ind w:leftChars="0"/>
        <w:rPr>
          <w:rFonts w:hint="default"/>
          <w:b w:val="0"/>
          <w:bCs w:val="0"/>
          <w:color w:val="auto"/>
          <w:lang w:val="en-US"/>
        </w:rPr>
      </w:pPr>
      <w:r>
        <w:rPr>
          <w:rFonts w:hint="default"/>
          <w:b w:val="0"/>
          <w:bCs w:val="0"/>
          <w:color w:val="auto"/>
          <w:lang w:val="en-US"/>
        </w:rPr>
        <w:t>19. Giá trị nào của thuộc tính position cố định so với cửa sổ và không thay đổi khi scroll?</w:t>
      </w:r>
    </w:p>
    <w:p w14:paraId="5DBEF99E">
      <w:pPr>
        <w:numPr>
          <w:ilvl w:val="0"/>
          <w:numId w:val="0"/>
        </w:numPr>
        <w:ind w:leftChars="0"/>
        <w:rPr>
          <w:rFonts w:hint="default"/>
          <w:b w:val="0"/>
          <w:bCs w:val="0"/>
          <w:color w:val="auto"/>
          <w:lang w:val="en-US"/>
        </w:rPr>
      </w:pPr>
      <w:r>
        <w:rPr>
          <w:rFonts w:hint="default"/>
          <w:b w:val="0"/>
          <w:bCs w:val="0"/>
          <w:color w:val="auto"/>
          <w:lang w:val="en-US"/>
        </w:rPr>
        <w:t>a. Absolute</w:t>
      </w:r>
      <w:r>
        <w:rPr>
          <w:rFonts w:hint="default"/>
          <w:b w:val="0"/>
          <w:bCs w:val="0"/>
          <w:color w:val="auto"/>
          <w:lang w:val="en-US"/>
        </w:rPr>
        <w:br w:type="textWrapping"/>
      </w:r>
      <w:r>
        <w:rPr>
          <w:rFonts w:hint="default"/>
          <w:b/>
          <w:bCs/>
          <w:color w:val="auto"/>
          <w:highlight w:val="yellow"/>
          <w:lang w:val="en-US"/>
        </w:rPr>
        <w:t xml:space="preserve">b. Fixed </w:t>
      </w:r>
      <w:r>
        <w:rPr>
          <w:rFonts w:hint="default"/>
          <w:b w:val="0"/>
          <w:bCs w:val="0"/>
          <w:color w:val="auto"/>
          <w:lang w:val="en-US"/>
        </w:rPr>
        <w:br w:type="textWrapping"/>
      </w:r>
      <w:r>
        <w:rPr>
          <w:rFonts w:hint="default"/>
          <w:b w:val="0"/>
          <w:bCs w:val="0"/>
          <w:color w:val="auto"/>
          <w:lang w:val="en-US"/>
        </w:rPr>
        <w:t>c. Relative</w:t>
      </w:r>
      <w:r>
        <w:rPr>
          <w:rFonts w:hint="default"/>
          <w:b w:val="0"/>
          <w:bCs w:val="0"/>
          <w:color w:val="auto"/>
          <w:lang w:val="en-US"/>
        </w:rPr>
        <w:br w:type="textWrapping"/>
      </w:r>
      <w:r>
        <w:rPr>
          <w:rFonts w:hint="default"/>
          <w:b w:val="0"/>
          <w:bCs w:val="0"/>
          <w:color w:val="auto"/>
          <w:lang w:val="en-US"/>
        </w:rPr>
        <w:t>d. Static</w:t>
      </w:r>
    </w:p>
    <w:p w14:paraId="0703AC30">
      <w:pPr>
        <w:numPr>
          <w:ilvl w:val="0"/>
          <w:numId w:val="0"/>
        </w:numPr>
        <w:ind w:leftChars="0"/>
        <w:rPr>
          <w:rFonts w:hint="default"/>
          <w:b w:val="0"/>
          <w:bCs w:val="0"/>
          <w:color w:val="auto"/>
          <w:lang w:val="en-US"/>
        </w:rPr>
      </w:pPr>
      <w:r>
        <w:rPr>
          <w:rFonts w:hint="default"/>
          <w:b w:val="0"/>
          <w:bCs w:val="0"/>
          <w:color w:val="auto"/>
          <w:lang w:val="en-US"/>
        </w:rPr>
        <w:t>20. Chọn khai báo quan hệ Adjacent Sibling Selector giữa div và p?</w:t>
      </w:r>
    </w:p>
    <w:p w14:paraId="1BC2BA38">
      <w:pPr>
        <w:numPr>
          <w:ilvl w:val="0"/>
          <w:numId w:val="0"/>
        </w:numPr>
        <w:ind w:leftChars="0"/>
        <w:rPr>
          <w:rFonts w:hint="default"/>
          <w:b w:val="0"/>
          <w:bCs w:val="0"/>
          <w:color w:val="auto"/>
          <w:lang w:val="en-US"/>
        </w:rPr>
      </w:pPr>
      <w:r>
        <w:rPr>
          <w:rFonts w:hint="default"/>
          <w:b w:val="0"/>
          <w:bCs w:val="0"/>
          <w:color w:val="auto"/>
          <w:lang w:val="en-US"/>
        </w:rPr>
        <w:t>a. div ~ p</w:t>
      </w:r>
      <w:r>
        <w:rPr>
          <w:rFonts w:hint="default"/>
          <w:b w:val="0"/>
          <w:bCs w:val="0"/>
          <w:color w:val="auto"/>
          <w:lang w:val="en-US"/>
        </w:rPr>
        <w:br w:type="textWrapping"/>
      </w:r>
      <w:r>
        <w:rPr>
          <w:rFonts w:hint="default"/>
          <w:b w:val="0"/>
          <w:bCs w:val="0"/>
          <w:color w:val="auto"/>
          <w:lang w:val="en-US"/>
        </w:rPr>
        <w:t>b. div &gt; p</w:t>
      </w:r>
      <w:r>
        <w:rPr>
          <w:rFonts w:hint="default"/>
          <w:b w:val="0"/>
          <w:bCs w:val="0"/>
          <w:color w:val="auto"/>
          <w:lang w:val="en-US"/>
        </w:rPr>
        <w:br w:type="textWrapping"/>
      </w:r>
      <w:r>
        <w:rPr>
          <w:rFonts w:hint="default"/>
          <w:b/>
          <w:bCs/>
          <w:color w:val="auto"/>
          <w:highlight w:val="yellow"/>
          <w:lang w:val="en-US"/>
        </w:rPr>
        <w:t>c. div + p</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d. div * p</w:t>
      </w:r>
    </w:p>
    <w:p w14:paraId="3B4E3E80">
      <w:pPr>
        <w:numPr>
          <w:ilvl w:val="0"/>
          <w:numId w:val="0"/>
        </w:numPr>
        <w:ind w:leftChars="0"/>
        <w:rPr>
          <w:rFonts w:hint="default"/>
          <w:b w:val="0"/>
          <w:bCs w:val="0"/>
          <w:color w:val="auto"/>
          <w:lang w:val="en-US"/>
        </w:rPr>
      </w:pPr>
      <w:r>
        <w:rPr>
          <w:rFonts w:hint="default"/>
          <w:b w:val="0"/>
          <w:bCs w:val="0"/>
          <w:color w:val="auto"/>
          <w:lang w:val="en-US"/>
        </w:rPr>
        <w:t>21. JavaScript là ngôn ngữ dịch mà nguồn theo kiểu nào?</w:t>
      </w:r>
    </w:p>
    <w:p w14:paraId="3BDBAD7C">
      <w:pPr>
        <w:numPr>
          <w:ilvl w:val="0"/>
          <w:numId w:val="0"/>
        </w:numPr>
        <w:ind w:leftChars="0"/>
        <w:rPr>
          <w:rFonts w:hint="default"/>
          <w:b w:val="0"/>
          <w:bCs w:val="0"/>
          <w:color w:val="auto"/>
          <w:lang w:val="en-US"/>
        </w:rPr>
      </w:pPr>
      <w:r>
        <w:rPr>
          <w:rFonts w:hint="default"/>
          <w:b w:val="0"/>
          <w:bCs w:val="0"/>
          <w:color w:val="auto"/>
          <w:lang w:val="en-US"/>
        </w:rPr>
        <w:t>a. Biên dịch</w:t>
      </w:r>
      <w:r>
        <w:rPr>
          <w:rFonts w:hint="default"/>
          <w:b w:val="0"/>
          <w:bCs w:val="0"/>
          <w:color w:val="auto"/>
          <w:lang w:val="en-US"/>
        </w:rPr>
        <w:br w:type="textWrapping"/>
      </w:r>
      <w:r>
        <w:rPr>
          <w:rFonts w:hint="default"/>
          <w:b/>
          <w:bCs/>
          <w:color w:val="auto"/>
          <w:highlight w:val="yellow"/>
          <w:lang w:val="en-US"/>
        </w:rPr>
        <w:t>b. Thông dịch</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c. Cả biên dịch và thông dịch</w:t>
      </w:r>
      <w:r>
        <w:rPr>
          <w:rFonts w:hint="default"/>
          <w:b w:val="0"/>
          <w:bCs w:val="0"/>
          <w:color w:val="auto"/>
          <w:lang w:val="en-US"/>
        </w:rPr>
        <w:br w:type="textWrapping"/>
      </w:r>
      <w:r>
        <w:rPr>
          <w:rFonts w:hint="default"/>
          <w:b w:val="0"/>
          <w:bCs w:val="0"/>
          <w:color w:val="auto"/>
          <w:lang w:val="en-US"/>
        </w:rPr>
        <w:t>d. Không có dạng nào</w:t>
      </w:r>
    </w:p>
    <w:p w14:paraId="70A09389">
      <w:pPr>
        <w:numPr>
          <w:ilvl w:val="0"/>
          <w:numId w:val="0"/>
        </w:numPr>
        <w:ind w:leftChars="0"/>
        <w:rPr>
          <w:rFonts w:hint="default"/>
          <w:b w:val="0"/>
          <w:bCs w:val="0"/>
          <w:color w:val="auto"/>
          <w:lang w:val="en-US"/>
        </w:rPr>
      </w:pPr>
      <w:r>
        <w:rPr>
          <w:rFonts w:hint="default"/>
          <w:b w:val="0"/>
          <w:bCs w:val="0"/>
          <w:color w:val="auto"/>
          <w:lang w:val="en-US"/>
        </w:rPr>
        <w:t>22. Hàm prompt(…) trong JavaScript dùng để làm gì?</w:t>
      </w:r>
    </w:p>
    <w:p w14:paraId="6B91AD66">
      <w:pPr>
        <w:numPr>
          <w:ilvl w:val="0"/>
          <w:numId w:val="0"/>
        </w:numPr>
        <w:ind w:leftChars="0"/>
        <w:rPr>
          <w:rFonts w:hint="default"/>
          <w:b w:val="0"/>
          <w:bCs w:val="0"/>
          <w:color w:val="auto"/>
          <w:lang w:val="en-US"/>
        </w:rPr>
      </w:pPr>
      <w:r>
        <w:rPr>
          <w:rFonts w:hint="default"/>
          <w:b w:val="0"/>
          <w:bCs w:val="0"/>
          <w:color w:val="auto"/>
          <w:lang w:val="en-US"/>
        </w:rPr>
        <w:t>a. Hiển thị một thông báo</w:t>
      </w:r>
      <w:r>
        <w:rPr>
          <w:rFonts w:hint="default"/>
          <w:b w:val="0"/>
          <w:bCs w:val="0"/>
          <w:color w:val="auto"/>
          <w:lang w:val="en-US"/>
        </w:rPr>
        <w:br w:type="textWrapping"/>
      </w:r>
      <w:r>
        <w:rPr>
          <w:rFonts w:hint="default"/>
          <w:b w:val="0"/>
          <w:bCs w:val="0"/>
          <w:color w:val="auto"/>
          <w:lang w:val="en-US"/>
        </w:rPr>
        <w:t>b. Hiển thị một thông báo Yes, No</w:t>
      </w:r>
      <w:r>
        <w:rPr>
          <w:rFonts w:hint="default"/>
          <w:b w:val="0"/>
          <w:bCs w:val="0"/>
          <w:color w:val="auto"/>
          <w:lang w:val="en-US"/>
        </w:rPr>
        <w:br w:type="textWrapping"/>
      </w:r>
      <w:r>
        <w:rPr>
          <w:rFonts w:hint="default"/>
          <w:b/>
          <w:bCs/>
          <w:color w:val="auto"/>
          <w:highlight w:val="yellow"/>
          <w:lang w:val="en-US"/>
        </w:rPr>
        <w:t xml:space="preserve">c. Hiển thị thông báo yêu cầu nhập thông tin </w:t>
      </w:r>
      <w:r>
        <w:rPr>
          <w:rFonts w:hint="default"/>
          <w:b w:val="0"/>
          <w:bCs w:val="0"/>
          <w:color w:val="auto"/>
          <w:lang w:val="en-US"/>
        </w:rPr>
        <w:br w:type="textWrapping"/>
      </w:r>
      <w:r>
        <w:rPr>
          <w:rFonts w:hint="default"/>
          <w:b w:val="0"/>
          <w:bCs w:val="0"/>
          <w:color w:val="auto"/>
          <w:lang w:val="en-US"/>
        </w:rPr>
        <w:t>d. Không phương án nào đúng</w:t>
      </w:r>
    </w:p>
    <w:p w14:paraId="6B775DE7">
      <w:pPr>
        <w:numPr>
          <w:ilvl w:val="0"/>
          <w:numId w:val="0"/>
        </w:numPr>
        <w:ind w:leftChars="0"/>
        <w:rPr>
          <w:rFonts w:hint="default"/>
          <w:b w:val="0"/>
          <w:bCs w:val="0"/>
          <w:color w:val="auto"/>
          <w:lang w:val="en-US"/>
        </w:rPr>
      </w:pPr>
      <w:r>
        <w:rPr>
          <w:rFonts w:hint="default"/>
          <w:b w:val="0"/>
          <w:bCs w:val="0"/>
          <w:color w:val="auto"/>
          <w:lang w:val="en-US"/>
        </w:rPr>
        <w:t>23. Trong JavaScript biểu thức x === y có nghĩa là:</w:t>
      </w:r>
    </w:p>
    <w:p w14:paraId="4D86DF44">
      <w:pPr>
        <w:numPr>
          <w:ilvl w:val="0"/>
          <w:numId w:val="0"/>
        </w:numPr>
        <w:ind w:leftChars="0"/>
        <w:rPr>
          <w:rFonts w:hint="default"/>
          <w:b w:val="0"/>
          <w:bCs w:val="0"/>
          <w:color w:val="auto"/>
          <w:lang w:val="en-US"/>
        </w:rPr>
      </w:pPr>
      <w:r>
        <w:rPr>
          <w:rFonts w:hint="default"/>
          <w:b w:val="0"/>
          <w:bCs w:val="0"/>
          <w:color w:val="auto"/>
          <w:lang w:val="en-US"/>
        </w:rPr>
        <w:t>a. Cả x và y đều bằng nhau về giá trị, kiểu và địa chỉ tham chiếu</w:t>
      </w:r>
      <w:r>
        <w:rPr>
          <w:rFonts w:hint="default"/>
          <w:b w:val="0"/>
          <w:bCs w:val="0"/>
          <w:color w:val="auto"/>
          <w:lang w:val="en-US"/>
        </w:rPr>
        <w:br w:type="textWrapping"/>
      </w:r>
      <w:r>
        <w:rPr>
          <w:rFonts w:hint="default"/>
          <w:b w:val="0"/>
          <w:bCs w:val="0"/>
          <w:color w:val="auto"/>
          <w:lang w:val="en-US"/>
        </w:rPr>
        <w:t>b. Cả hai đều là x và y chỉ bằng nhau về giá trị</w:t>
      </w:r>
      <w:r>
        <w:rPr>
          <w:rFonts w:hint="default"/>
          <w:b w:val="0"/>
          <w:bCs w:val="0"/>
          <w:color w:val="auto"/>
          <w:lang w:val="en-US"/>
        </w:rPr>
        <w:br w:type="textWrapping"/>
      </w:r>
      <w:r>
        <w:rPr>
          <w:rFonts w:hint="default"/>
          <w:b/>
          <w:bCs/>
          <w:color w:val="auto"/>
          <w:highlight w:val="yellow"/>
          <w:lang w:val="en-US"/>
        </w:rPr>
        <w:t xml:space="preserve">c. Cả hai đều bằng nhau về giá trị và kiểu dữ liệu </w:t>
      </w:r>
      <w:r>
        <w:rPr>
          <w:rFonts w:hint="default"/>
          <w:b w:val="0"/>
          <w:bCs w:val="0"/>
          <w:color w:val="auto"/>
          <w:lang w:val="en-US"/>
        </w:rPr>
        <w:br w:type="textWrapping"/>
      </w:r>
      <w:r>
        <w:rPr>
          <w:rFonts w:hint="default"/>
          <w:b w:val="0"/>
          <w:bCs w:val="0"/>
          <w:color w:val="auto"/>
          <w:lang w:val="en-US"/>
        </w:rPr>
        <w:t>d. Cả hai đều không giống nhau chút nào</w:t>
      </w:r>
    </w:p>
    <w:p w14:paraId="5C37918E">
      <w:pPr>
        <w:numPr>
          <w:ilvl w:val="0"/>
          <w:numId w:val="0"/>
        </w:numPr>
        <w:ind w:leftChars="0"/>
        <w:rPr>
          <w:rFonts w:hint="default"/>
          <w:b w:val="0"/>
          <w:bCs w:val="0"/>
          <w:color w:val="auto"/>
          <w:lang w:val="en-US"/>
        </w:rPr>
      </w:pPr>
      <w:r>
        <w:rPr>
          <w:rFonts w:hint="default"/>
          <w:b w:val="0"/>
          <w:bCs w:val="0"/>
          <w:color w:val="auto"/>
          <w:lang w:val="en-US"/>
        </w:rPr>
        <w:t>24. Trong JavaScript sự kiện Onblur thực hiện khi nào?</w:t>
      </w:r>
    </w:p>
    <w:p w14:paraId="11BBAE11">
      <w:pPr>
        <w:numPr>
          <w:ilvl w:val="0"/>
          <w:numId w:val="0"/>
        </w:numPr>
        <w:ind w:leftChars="0"/>
        <w:rPr>
          <w:rFonts w:hint="default"/>
          <w:b w:val="0"/>
          <w:bCs w:val="0"/>
          <w:color w:val="auto"/>
          <w:lang w:val="en-US"/>
        </w:rPr>
      </w:pPr>
      <w:r>
        <w:rPr>
          <w:rFonts w:hint="default"/>
          <w:b w:val="0"/>
          <w:bCs w:val="0"/>
          <w:color w:val="auto"/>
          <w:lang w:val="en-US"/>
        </w:rPr>
        <w:t>a. Khi một đối tượng trong form nhận focus</w:t>
      </w:r>
      <w:r>
        <w:rPr>
          <w:rFonts w:hint="default"/>
          <w:b w:val="0"/>
          <w:bCs w:val="0"/>
          <w:color w:val="auto"/>
          <w:lang w:val="en-US"/>
        </w:rPr>
        <w:br w:type="textWrapping"/>
      </w:r>
      <w:r>
        <w:rPr>
          <w:rFonts w:hint="default"/>
          <w:b/>
          <w:bCs/>
          <w:color w:val="auto"/>
          <w:highlight w:val="yellow"/>
          <w:lang w:val="en-US"/>
        </w:rPr>
        <w:t xml:space="preserve">b. Khi một đối tượng trong form mất focus </w:t>
      </w:r>
      <w:r>
        <w:rPr>
          <w:rFonts w:hint="default"/>
          <w:b w:val="0"/>
          <w:bCs w:val="0"/>
          <w:color w:val="auto"/>
          <w:lang w:val="en-US"/>
        </w:rPr>
        <w:br w:type="textWrapping"/>
      </w:r>
      <w:r>
        <w:rPr>
          <w:rFonts w:hint="default"/>
          <w:b w:val="0"/>
          <w:bCs w:val="0"/>
          <w:color w:val="auto"/>
          <w:lang w:val="en-US"/>
        </w:rPr>
        <w:t>c. Khi di chuyển con chuột qua form</w:t>
      </w:r>
      <w:r>
        <w:rPr>
          <w:rFonts w:hint="default"/>
          <w:b w:val="0"/>
          <w:bCs w:val="0"/>
          <w:color w:val="auto"/>
          <w:lang w:val="en-US"/>
        </w:rPr>
        <w:br w:type="textWrapping"/>
      </w:r>
      <w:r>
        <w:rPr>
          <w:rFonts w:hint="default"/>
          <w:b w:val="0"/>
          <w:bCs w:val="0"/>
          <w:color w:val="auto"/>
          <w:lang w:val="en-US"/>
        </w:rPr>
        <w:t>d. Khi di chuyển chuột vào nút lệnh</w:t>
      </w:r>
    </w:p>
    <w:p w14:paraId="6C648178">
      <w:pPr>
        <w:numPr>
          <w:ilvl w:val="0"/>
          <w:numId w:val="0"/>
        </w:numPr>
        <w:ind w:leftChars="0"/>
        <w:rPr>
          <w:rFonts w:hint="default"/>
          <w:b w:val="0"/>
          <w:bCs w:val="0"/>
          <w:color w:val="auto"/>
          <w:lang w:val="en-US"/>
        </w:rPr>
      </w:pPr>
      <w:r>
        <w:rPr>
          <w:rFonts w:hint="default"/>
          <w:b w:val="0"/>
          <w:bCs w:val="0"/>
          <w:color w:val="auto"/>
          <w:lang w:val="en-US"/>
        </w:rPr>
        <w:t>25. Cách khai báo mảng nào trong JavaScript là đúng?</w:t>
      </w:r>
    </w:p>
    <w:p w14:paraId="4BA19152">
      <w:pPr>
        <w:numPr>
          <w:ilvl w:val="0"/>
          <w:numId w:val="0"/>
        </w:numPr>
        <w:ind w:leftChars="0"/>
        <w:rPr>
          <w:rFonts w:hint="default"/>
          <w:b w:val="0"/>
          <w:bCs w:val="0"/>
          <w:color w:val="auto"/>
          <w:lang w:val="en-US"/>
        </w:rPr>
      </w:pPr>
      <w:r>
        <w:rPr>
          <w:rFonts w:hint="default"/>
          <w:b w:val="0"/>
          <w:bCs w:val="0"/>
          <w:color w:val="auto"/>
          <w:lang w:val="en-US"/>
        </w:rPr>
        <w:t>a. var colors = 1 = ("red"), 2 = ("green"), 3 = ("blue")</w:t>
      </w:r>
      <w:r>
        <w:rPr>
          <w:rFonts w:hint="default"/>
          <w:b w:val="0"/>
          <w:bCs w:val="0"/>
          <w:color w:val="auto"/>
          <w:lang w:val="en-US"/>
        </w:rPr>
        <w:br w:type="textWrapping"/>
      </w:r>
      <w:r>
        <w:rPr>
          <w:rFonts w:hint="default"/>
          <w:b/>
          <w:bCs/>
          <w:color w:val="auto"/>
          <w:highlight w:val="yellow"/>
          <w:lang w:val="en-US"/>
        </w:rPr>
        <w:t>b. var colors = ["red", "green", "blue"]</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c. var colors = {1:"red", 2:"green", 3:"blue"}</w:t>
      </w:r>
      <w:r>
        <w:rPr>
          <w:rFonts w:hint="default"/>
          <w:b w:val="0"/>
          <w:bCs w:val="0"/>
          <w:color w:val="auto"/>
          <w:lang w:val="en-US"/>
        </w:rPr>
        <w:br w:type="textWrapping"/>
      </w:r>
      <w:r>
        <w:rPr>
          <w:rFonts w:hint="default"/>
          <w:b w:val="0"/>
          <w:bCs w:val="0"/>
          <w:color w:val="auto"/>
          <w:lang w:val="en-US"/>
        </w:rPr>
        <w:t>d. var colors = "red", "green", "blue"</w:t>
      </w:r>
    </w:p>
    <w:p w14:paraId="6C665900">
      <w:pPr>
        <w:numPr>
          <w:ilvl w:val="0"/>
          <w:numId w:val="0"/>
        </w:numPr>
        <w:ind w:leftChars="0"/>
        <w:rPr>
          <w:rFonts w:hint="default"/>
          <w:b w:val="0"/>
          <w:bCs w:val="0"/>
          <w:color w:val="auto"/>
          <w:lang w:val="en-US"/>
        </w:rPr>
      </w:pPr>
      <w:r>
        <w:rPr>
          <w:rFonts w:hint="default"/>
          <w:b w:val="0"/>
          <w:bCs w:val="0"/>
          <w:color w:val="auto"/>
          <w:lang w:val="en-US"/>
        </w:rPr>
        <w:t>26. Để kiểm tra nếu biến “i” không bằng 5, câu lệnh nào là đúng?</w:t>
      </w:r>
    </w:p>
    <w:p w14:paraId="4ABEE77E">
      <w:pPr>
        <w:numPr>
          <w:ilvl w:val="0"/>
          <w:numId w:val="0"/>
        </w:numPr>
        <w:ind w:leftChars="0"/>
        <w:rPr>
          <w:rFonts w:hint="default"/>
          <w:b w:val="0"/>
          <w:bCs w:val="0"/>
          <w:color w:val="auto"/>
          <w:lang w:val="en-US"/>
        </w:rPr>
      </w:pPr>
      <w:r>
        <w:rPr>
          <w:rFonts w:hint="default"/>
          <w:b w:val="0"/>
          <w:bCs w:val="0"/>
          <w:color w:val="auto"/>
          <w:lang w:val="en-US"/>
        </w:rPr>
        <w:t>a. if (i &lt;&gt; 5)</w:t>
      </w:r>
      <w:r>
        <w:rPr>
          <w:rFonts w:hint="default"/>
          <w:b w:val="0"/>
          <w:bCs w:val="0"/>
          <w:color w:val="auto"/>
          <w:lang w:val="en-US"/>
        </w:rPr>
        <w:br w:type="textWrapping"/>
      </w:r>
      <w:r>
        <w:rPr>
          <w:rFonts w:hint="default"/>
          <w:b w:val="0"/>
          <w:bCs w:val="0"/>
          <w:color w:val="auto"/>
          <w:lang w:val="en-US"/>
        </w:rPr>
        <w:t>b. if i &lt;&gt; 5</w:t>
      </w:r>
      <w:r>
        <w:rPr>
          <w:rFonts w:hint="default"/>
          <w:b w:val="0"/>
          <w:bCs w:val="0"/>
          <w:color w:val="auto"/>
          <w:lang w:val="en-US"/>
        </w:rPr>
        <w:br w:type="textWrapping"/>
      </w:r>
      <w:r>
        <w:rPr>
          <w:rFonts w:hint="default"/>
          <w:b/>
          <w:bCs/>
          <w:color w:val="auto"/>
          <w:highlight w:val="yellow"/>
          <w:lang w:val="en-US"/>
        </w:rPr>
        <w:t>c. if (i != 5)</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d. if i ! 5 then</w:t>
      </w:r>
    </w:p>
    <w:p w14:paraId="1C77C1E2">
      <w:pPr>
        <w:numPr>
          <w:ilvl w:val="0"/>
          <w:numId w:val="0"/>
        </w:numPr>
        <w:ind w:leftChars="0"/>
        <w:rPr>
          <w:rFonts w:hint="default"/>
          <w:b w:val="0"/>
          <w:bCs w:val="0"/>
          <w:color w:val="auto"/>
          <w:lang w:val="en-US"/>
        </w:rPr>
      </w:pPr>
      <w:r>
        <w:rPr>
          <w:rFonts w:hint="default"/>
          <w:b w:val="0"/>
          <w:bCs w:val="0"/>
          <w:color w:val="auto"/>
          <w:lang w:val="en-US"/>
        </w:rPr>
        <w:t>27. Hàm nào trong JavaScript được sử dụng để chọn tất cả các đối tượng có class = “selector”?</w:t>
      </w:r>
    </w:p>
    <w:p w14:paraId="10578C80">
      <w:pPr>
        <w:numPr>
          <w:ilvl w:val="0"/>
          <w:numId w:val="0"/>
        </w:numPr>
        <w:ind w:leftChars="0"/>
        <w:rPr>
          <w:rFonts w:hint="default"/>
          <w:b w:val="0"/>
          <w:bCs w:val="0"/>
          <w:color w:val="auto"/>
          <w:lang w:val="en-US"/>
        </w:rPr>
      </w:pPr>
      <w:r>
        <w:rPr>
          <w:rFonts w:hint="default"/>
          <w:b w:val="0"/>
          <w:bCs w:val="0"/>
          <w:color w:val="auto"/>
          <w:lang w:val="en-US"/>
        </w:rPr>
        <w:t>a. querySelector()</w:t>
      </w:r>
      <w:r>
        <w:rPr>
          <w:rFonts w:hint="default"/>
          <w:b w:val="0"/>
          <w:bCs w:val="0"/>
          <w:color w:val="auto"/>
          <w:lang w:val="en-US"/>
        </w:rPr>
        <w:br w:type="textWrapping"/>
      </w:r>
      <w:r>
        <w:rPr>
          <w:rFonts w:hint="default"/>
          <w:b/>
          <w:bCs/>
          <w:color w:val="auto"/>
          <w:highlight w:val="yellow"/>
          <w:lang w:val="en-US"/>
        </w:rPr>
        <w:t>b. querySelectorAll()</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c. getElementByClass()</w:t>
      </w:r>
      <w:r>
        <w:rPr>
          <w:rFonts w:hint="default"/>
          <w:b w:val="0"/>
          <w:bCs w:val="0"/>
          <w:color w:val="auto"/>
          <w:lang w:val="en-US"/>
        </w:rPr>
        <w:br w:type="textWrapping"/>
      </w:r>
      <w:r>
        <w:rPr>
          <w:rFonts w:hint="default"/>
          <w:b w:val="0"/>
          <w:bCs w:val="0"/>
          <w:color w:val="auto"/>
          <w:lang w:val="en-US"/>
        </w:rPr>
        <w:t>d. Cả a, b, c đều sai</w:t>
      </w:r>
    </w:p>
    <w:p w14:paraId="7821A852">
      <w:pPr>
        <w:numPr>
          <w:ilvl w:val="0"/>
          <w:numId w:val="0"/>
        </w:numPr>
        <w:ind w:leftChars="0"/>
        <w:rPr>
          <w:rFonts w:hint="default"/>
          <w:b w:val="0"/>
          <w:bCs w:val="0"/>
          <w:color w:val="auto"/>
          <w:lang w:val="en-US"/>
        </w:rPr>
      </w:pPr>
      <w:r>
        <w:rPr>
          <w:rFonts w:hint="default"/>
          <w:b w:val="0"/>
          <w:bCs w:val="0"/>
          <w:color w:val="auto"/>
          <w:lang w:val="en-US"/>
        </w:rPr>
        <w:t>28. Form có name=frm, để lấy giá trị phần tử trong form có name=n ra biến x, mã JavaScript là</w:t>
      </w:r>
    </w:p>
    <w:p w14:paraId="42E3E29F">
      <w:pPr>
        <w:numPr>
          <w:ilvl w:val="0"/>
          <w:numId w:val="0"/>
        </w:numPr>
        <w:ind w:leftChars="0"/>
        <w:rPr>
          <w:rFonts w:hint="default"/>
          <w:b w:val="0"/>
          <w:bCs w:val="0"/>
          <w:color w:val="auto"/>
          <w:lang w:val="en-US"/>
        </w:rPr>
      </w:pPr>
      <w:r>
        <w:rPr>
          <w:rFonts w:hint="default"/>
          <w:b/>
          <w:bCs/>
          <w:color w:val="auto"/>
          <w:highlight w:val="yellow"/>
          <w:lang w:val="en-US"/>
        </w:rPr>
        <w:t>a. x = document.frm.n.value;</w:t>
      </w:r>
      <w:r>
        <w:rPr>
          <w:rFonts w:hint="default"/>
          <w:b/>
          <w:bCs/>
          <w:color w:val="auto"/>
          <w:highlight w:val="yellow"/>
          <w:lang w:val="en-US"/>
        </w:rPr>
        <w:br w:type="textWrapping"/>
      </w:r>
      <w:r>
        <w:rPr>
          <w:rFonts w:hint="default"/>
          <w:b w:val="0"/>
          <w:bCs w:val="0"/>
          <w:color w:val="auto"/>
          <w:lang w:val="en-US"/>
        </w:rPr>
        <w:t>b. x = document.frm.n.value();</w:t>
      </w:r>
      <w:r>
        <w:rPr>
          <w:rFonts w:hint="default"/>
          <w:b w:val="0"/>
          <w:bCs w:val="0"/>
          <w:color w:val="auto"/>
          <w:lang w:val="en-US"/>
        </w:rPr>
        <w:br w:type="textWrapping"/>
      </w:r>
      <w:r>
        <w:rPr>
          <w:rFonts w:hint="default"/>
          <w:b w:val="0"/>
          <w:bCs w:val="0"/>
          <w:color w:val="auto"/>
          <w:lang w:val="en-US"/>
        </w:rPr>
        <w:t>c. x = document.getElementByName('n');</w:t>
      </w:r>
      <w:r>
        <w:rPr>
          <w:rFonts w:hint="default"/>
          <w:b w:val="0"/>
          <w:bCs w:val="0"/>
          <w:color w:val="auto"/>
          <w:lang w:val="en-US"/>
        </w:rPr>
        <w:br w:type="textWrapping"/>
      </w:r>
      <w:r>
        <w:rPr>
          <w:rFonts w:hint="default"/>
          <w:b w:val="0"/>
          <w:bCs w:val="0"/>
          <w:color w:val="auto"/>
          <w:lang w:val="en-US"/>
        </w:rPr>
        <w:t>d. x = document.getElementsByName('n').value;</w:t>
      </w:r>
    </w:p>
    <w:p w14:paraId="686DA749">
      <w:pPr>
        <w:numPr>
          <w:ilvl w:val="0"/>
          <w:numId w:val="0"/>
        </w:numPr>
        <w:ind w:leftChars="0"/>
        <w:rPr>
          <w:rFonts w:hint="default"/>
          <w:b w:val="0"/>
          <w:bCs w:val="0"/>
          <w:color w:val="auto"/>
          <w:lang w:val="en-US"/>
        </w:rPr>
      </w:pPr>
      <w:r>
        <w:rPr>
          <w:rFonts w:hint="default"/>
          <w:b w:val="0"/>
          <w:bCs w:val="0"/>
          <w:color w:val="auto"/>
          <w:lang w:val="en-US"/>
        </w:rPr>
        <w:t>29. Tìm phần tử đầu tiên &lt;p&gt; và thay đổi giá trị của phần tử đó thành "Hello", mã JavaScript là</w:t>
      </w:r>
    </w:p>
    <w:p w14:paraId="0A595D1E">
      <w:pPr>
        <w:numPr>
          <w:ilvl w:val="0"/>
          <w:numId w:val="0"/>
        </w:numPr>
        <w:ind w:leftChars="0"/>
        <w:rPr>
          <w:rFonts w:hint="default"/>
          <w:b w:val="0"/>
          <w:bCs w:val="0"/>
          <w:color w:val="auto"/>
          <w:lang w:val="en-US"/>
        </w:rPr>
      </w:pPr>
      <w:r>
        <w:rPr>
          <w:rFonts w:hint="default"/>
          <w:b/>
          <w:bCs/>
          <w:color w:val="auto"/>
          <w:highlight w:val="yellow"/>
          <w:lang w:val="en-US"/>
        </w:rPr>
        <w:t>a. document.getElementsByTagName('p')[0].innerHTML = 'Hello';</w:t>
      </w:r>
      <w:r>
        <w:rPr>
          <w:rFonts w:hint="default"/>
          <w:b/>
          <w:bCs/>
          <w:color w:val="auto"/>
          <w:highlight w:val="yellow"/>
          <w:lang w:val="en-US"/>
        </w:rPr>
        <w:br w:type="textWrapping"/>
      </w:r>
      <w:r>
        <w:rPr>
          <w:rFonts w:hint="default"/>
          <w:b w:val="0"/>
          <w:bCs w:val="0"/>
          <w:color w:val="auto"/>
          <w:lang w:val="en-US"/>
        </w:rPr>
        <w:t xml:space="preserve">b. document.getElementsByTagName('p')[0].innerHTML = “Hello”; </w:t>
      </w:r>
    </w:p>
    <w:p w14:paraId="2BD23C56">
      <w:pPr>
        <w:numPr>
          <w:ilvl w:val="0"/>
          <w:numId w:val="0"/>
        </w:numPr>
        <w:ind w:leftChars="0"/>
        <w:rPr>
          <w:rFonts w:hint="default"/>
          <w:b w:val="0"/>
          <w:bCs w:val="0"/>
          <w:color w:val="auto"/>
          <w:lang w:val="en-US"/>
        </w:rPr>
      </w:pPr>
      <w:r>
        <w:rPr>
          <w:rFonts w:hint="default"/>
          <w:b w:val="0"/>
          <w:bCs w:val="0"/>
          <w:color w:val="auto"/>
          <w:lang w:val="en-US"/>
        </w:rPr>
        <w:t xml:space="preserve">c. document.getElementsByTagName('p')[1].innerHTML = 'Hello'; </w:t>
      </w:r>
      <w:r>
        <w:rPr>
          <w:rFonts w:hint="default"/>
          <w:b w:val="0"/>
          <w:bCs w:val="0"/>
          <w:color w:val="auto"/>
          <w:lang w:val="en-US"/>
        </w:rPr>
        <w:br w:type="textWrapping"/>
      </w:r>
      <w:r>
        <w:rPr>
          <w:rFonts w:hint="default"/>
          <w:b w:val="0"/>
          <w:bCs w:val="0"/>
          <w:color w:val="auto"/>
          <w:lang w:val="en-US"/>
        </w:rPr>
        <w:t xml:space="preserve">d. document.getElementsTagName('p')[0].innerText = 'Hello'; </w:t>
      </w:r>
    </w:p>
    <w:p w14:paraId="391D50AB">
      <w:pPr>
        <w:numPr>
          <w:ilvl w:val="0"/>
          <w:numId w:val="0"/>
        </w:numPr>
        <w:ind w:leftChars="0"/>
        <w:rPr>
          <w:rFonts w:hint="default"/>
          <w:b w:val="0"/>
          <w:bCs w:val="0"/>
          <w:color w:val="auto"/>
          <w:lang w:val="en-US"/>
        </w:rPr>
      </w:pPr>
      <w:r>
        <w:rPr>
          <w:rFonts w:hint="default"/>
          <w:b w:val="0"/>
          <w:bCs w:val="0"/>
          <w:color w:val="auto"/>
          <w:lang w:val="en-US"/>
        </w:rPr>
        <w:t>30. Để lấy giá trị tên thuộc tính đầu tiên của phần tử (nút) Button thứ 2 biến a, mã JavaScript là</w:t>
      </w:r>
    </w:p>
    <w:p w14:paraId="639A63CC">
      <w:pPr>
        <w:numPr>
          <w:ilvl w:val="0"/>
          <w:numId w:val="0"/>
        </w:numPr>
        <w:ind w:leftChars="0"/>
        <w:rPr>
          <w:rFonts w:hint="default"/>
          <w:b w:val="0"/>
          <w:bCs w:val="0"/>
          <w:color w:val="auto"/>
          <w:lang w:val="en-US"/>
        </w:rPr>
      </w:pPr>
      <w:r>
        <w:rPr>
          <w:rFonts w:hint="default"/>
          <w:b w:val="0"/>
          <w:bCs w:val="0"/>
          <w:color w:val="auto"/>
          <w:lang w:val="en-US"/>
        </w:rPr>
        <w:t>a. a = document.getElementsByTagName("BUTTON")[0].attributes[0].name;</w:t>
      </w:r>
      <w:r>
        <w:rPr>
          <w:rFonts w:hint="default"/>
          <w:b w:val="0"/>
          <w:bCs w:val="0"/>
          <w:color w:val="auto"/>
          <w:lang w:val="en-US"/>
        </w:rPr>
        <w:br w:type="textWrapping"/>
      </w:r>
      <w:r>
        <w:rPr>
          <w:rFonts w:hint="default"/>
          <w:b/>
          <w:bCs/>
          <w:color w:val="auto"/>
          <w:highlight w:val="yellow"/>
          <w:lang w:val="en-US"/>
        </w:rPr>
        <w:t>b. a = document.getElementsByTagName("BUTTON")[1].attributes[0].name;</w:t>
      </w:r>
      <w:r>
        <w:rPr>
          <w:rFonts w:hint="default"/>
          <w:b/>
          <w:bCs/>
          <w:color w:val="auto"/>
          <w:highlight w:val="yellow"/>
          <w:lang w:val="en-US"/>
        </w:rPr>
        <w:br w:type="textWrapping"/>
      </w:r>
      <w:r>
        <w:rPr>
          <w:rFonts w:hint="default"/>
          <w:b w:val="0"/>
          <w:bCs w:val="0"/>
          <w:color w:val="auto"/>
          <w:lang w:val="en-US"/>
        </w:rPr>
        <w:t>c. a = document.getElementsByName("BUTTON")[0].attributes[0].name; (sai do dùng getElementsByName)</w:t>
      </w:r>
      <w:r>
        <w:rPr>
          <w:rFonts w:hint="default"/>
          <w:b w:val="0"/>
          <w:bCs w:val="0"/>
          <w:color w:val="auto"/>
          <w:lang w:val="en-US"/>
        </w:rPr>
        <w:br w:type="textWrapping"/>
      </w:r>
      <w:r>
        <w:rPr>
          <w:rFonts w:hint="default"/>
          <w:b w:val="0"/>
          <w:bCs w:val="0"/>
          <w:color w:val="auto"/>
          <w:lang w:val="en-US"/>
        </w:rPr>
        <w:t>d. a = document.getElementsByName("BUTTON")[0].attributes[1].name;</w:t>
      </w:r>
    </w:p>
    <w:p w14:paraId="6D34C4C1">
      <w:pPr>
        <w:numPr>
          <w:ilvl w:val="0"/>
          <w:numId w:val="0"/>
        </w:numPr>
        <w:ind w:leftChars="0"/>
        <w:rPr>
          <w:rFonts w:hint="default"/>
          <w:b w:val="0"/>
          <w:bCs w:val="0"/>
          <w:color w:val="auto"/>
          <w:lang w:val="en-US"/>
        </w:rPr>
      </w:pPr>
      <w:r>
        <w:rPr>
          <w:rFonts w:hint="default"/>
          <w:b w:val="0"/>
          <w:bCs w:val="0"/>
          <w:color w:val="auto"/>
          <w:lang w:val="en-US"/>
        </w:rPr>
        <w:t>31. Để đổi màu chữ của phần tử có name=n thành red, mã JavaScript là</w:t>
      </w:r>
    </w:p>
    <w:p w14:paraId="14AF1F17">
      <w:pPr>
        <w:numPr>
          <w:ilvl w:val="0"/>
          <w:numId w:val="0"/>
        </w:numPr>
        <w:ind w:leftChars="0"/>
        <w:rPr>
          <w:rFonts w:hint="default"/>
          <w:b w:val="0"/>
          <w:bCs w:val="0"/>
          <w:color w:val="auto"/>
          <w:lang w:val="en-US"/>
        </w:rPr>
      </w:pPr>
      <w:r>
        <w:rPr>
          <w:rFonts w:hint="default"/>
          <w:b w:val="0"/>
          <w:bCs w:val="0"/>
          <w:color w:val="auto"/>
          <w:lang w:val="en-US"/>
        </w:rPr>
        <w:t>a. document.getElementsByName('n').color = 'red';</w:t>
      </w:r>
      <w:r>
        <w:rPr>
          <w:rFonts w:hint="default"/>
          <w:b w:val="0"/>
          <w:bCs w:val="0"/>
          <w:color w:val="auto"/>
          <w:lang w:val="en-US"/>
        </w:rPr>
        <w:br w:type="textWrapping"/>
      </w:r>
      <w:r>
        <w:rPr>
          <w:rFonts w:hint="default"/>
          <w:b w:val="0"/>
          <w:bCs w:val="0"/>
          <w:color w:val="auto"/>
          <w:lang w:val="en-US"/>
        </w:rPr>
        <w:t>b. document.getElementsByName('n').add.color = 'red';</w:t>
      </w:r>
      <w:r>
        <w:rPr>
          <w:rFonts w:hint="default"/>
          <w:b w:val="0"/>
          <w:bCs w:val="0"/>
          <w:color w:val="auto"/>
          <w:lang w:val="en-US"/>
        </w:rPr>
        <w:br w:type="textWrapping"/>
      </w:r>
      <w:r>
        <w:rPr>
          <w:rFonts w:hint="default"/>
          <w:b/>
          <w:bCs/>
          <w:color w:val="auto"/>
          <w:highlight w:val="yellow"/>
          <w:lang w:val="en-US"/>
        </w:rPr>
        <w:t>c. document.getElementsByName('n')[0].style.color = 'red';</w:t>
      </w:r>
      <w:r>
        <w:rPr>
          <w:rFonts w:hint="default"/>
          <w:b/>
          <w:bCs/>
          <w:color w:val="auto"/>
          <w:highlight w:val="yellow"/>
          <w:lang w:val="en-US"/>
        </w:rPr>
        <w:br w:type="textWrapping"/>
      </w:r>
      <w:r>
        <w:rPr>
          <w:rFonts w:hint="default"/>
          <w:b w:val="0"/>
          <w:bCs w:val="0"/>
          <w:color w:val="auto"/>
          <w:lang w:val="en-US"/>
        </w:rPr>
        <w:t>d. document.getElementsByName('n').css.color = 'red';</w:t>
      </w:r>
    </w:p>
    <w:p w14:paraId="55582D40">
      <w:pPr>
        <w:numPr>
          <w:ilvl w:val="0"/>
          <w:numId w:val="0"/>
        </w:numPr>
        <w:ind w:leftChars="0"/>
        <w:rPr>
          <w:rFonts w:hint="default"/>
          <w:b w:val="0"/>
          <w:bCs w:val="0"/>
          <w:color w:val="auto"/>
          <w:lang w:val="en-US"/>
        </w:rPr>
      </w:pPr>
      <w:r>
        <w:rPr>
          <w:rFonts w:hint="default"/>
          <w:b w:val="0"/>
          <w:bCs w:val="0"/>
          <w:color w:val="auto"/>
          <w:lang w:val="en-US"/>
        </w:rPr>
        <w:t>32. Để ẩn phần tử có id=txt, mã JavaScript là</w:t>
      </w:r>
    </w:p>
    <w:p w14:paraId="37D28507">
      <w:pPr>
        <w:numPr>
          <w:ilvl w:val="0"/>
          <w:numId w:val="0"/>
        </w:numPr>
        <w:ind w:leftChars="0"/>
        <w:rPr>
          <w:rFonts w:hint="default"/>
          <w:b w:val="0"/>
          <w:bCs w:val="0"/>
          <w:color w:val="auto"/>
          <w:lang w:val="en-US"/>
        </w:rPr>
      </w:pPr>
      <w:r>
        <w:rPr>
          <w:rFonts w:hint="default"/>
          <w:b w:val="0"/>
          <w:bCs w:val="0"/>
          <w:color w:val="auto"/>
          <w:lang w:val="en-US"/>
        </w:rPr>
        <w:t>a. document.getElementById('txt').display = 'none';</w:t>
      </w:r>
      <w:r>
        <w:rPr>
          <w:rFonts w:hint="default"/>
          <w:b w:val="0"/>
          <w:bCs w:val="0"/>
          <w:color w:val="auto"/>
          <w:lang w:val="en-US"/>
        </w:rPr>
        <w:br w:type="textWrapping"/>
      </w:r>
      <w:r>
        <w:rPr>
          <w:rFonts w:hint="default"/>
          <w:b w:val="0"/>
          <w:bCs w:val="0"/>
          <w:color w:val="auto"/>
          <w:lang w:val="en-US"/>
        </w:rPr>
        <w:t>b. document.getElementById('txt').css.display = 'none';</w:t>
      </w:r>
      <w:r>
        <w:rPr>
          <w:rFonts w:hint="default"/>
          <w:b w:val="0"/>
          <w:bCs w:val="0"/>
          <w:color w:val="auto"/>
          <w:lang w:val="en-US"/>
        </w:rPr>
        <w:br w:type="textWrapping"/>
      </w:r>
      <w:r>
        <w:rPr>
          <w:rFonts w:hint="default"/>
          <w:b/>
          <w:bCs/>
          <w:color w:val="auto"/>
          <w:highlight w:val="yellow"/>
          <w:lang w:val="en-US"/>
        </w:rPr>
        <w:t>c. document.getElementById('txt').style.display = 'none';</w:t>
      </w:r>
      <w:r>
        <w:rPr>
          <w:rFonts w:hint="default"/>
          <w:b/>
          <w:bCs/>
          <w:color w:val="auto"/>
          <w:highlight w:val="yellow"/>
          <w:lang w:val="en-US"/>
        </w:rPr>
        <w:br w:type="textWrapping"/>
      </w:r>
      <w:r>
        <w:rPr>
          <w:rFonts w:hint="default"/>
          <w:b w:val="0"/>
          <w:bCs w:val="0"/>
          <w:color w:val="auto"/>
          <w:lang w:val="en-US"/>
        </w:rPr>
        <w:t>d. document.getElementById('txt').style.display = 'hide';</w:t>
      </w:r>
    </w:p>
    <w:p w14:paraId="0E13BDCB">
      <w:pPr>
        <w:numPr>
          <w:ilvl w:val="0"/>
          <w:numId w:val="0"/>
        </w:numPr>
        <w:ind w:leftChars="0"/>
        <w:rPr>
          <w:rFonts w:hint="default"/>
          <w:b w:val="0"/>
          <w:bCs w:val="0"/>
          <w:color w:val="auto"/>
          <w:lang w:val="en-US"/>
        </w:rPr>
      </w:pPr>
      <w:r>
        <w:rPr>
          <w:rFonts w:hint="default"/>
          <w:b w:val="0"/>
          <w:bCs w:val="0"/>
          <w:color w:val="auto"/>
          <w:lang w:val="en-US"/>
        </w:rPr>
        <w:t>33. Để đổi kích thước chữ của phần tử có id=txt thành 60px, mã JavaScript là</w:t>
      </w:r>
    </w:p>
    <w:p w14:paraId="3BB81300">
      <w:pPr>
        <w:numPr>
          <w:ilvl w:val="0"/>
          <w:numId w:val="0"/>
        </w:numPr>
        <w:ind w:leftChars="0"/>
        <w:rPr>
          <w:rFonts w:hint="default"/>
          <w:b w:val="0"/>
          <w:bCs w:val="0"/>
          <w:color w:val="auto"/>
          <w:lang w:val="en-US"/>
        </w:rPr>
      </w:pPr>
      <w:r>
        <w:rPr>
          <w:rFonts w:hint="default"/>
          <w:b w:val="0"/>
          <w:bCs w:val="0"/>
          <w:color w:val="auto"/>
          <w:lang w:val="en-US"/>
        </w:rPr>
        <w:t>a. document.getElementById('txt').css.fontSize = '60px';</w:t>
      </w:r>
      <w:r>
        <w:rPr>
          <w:rFonts w:hint="default"/>
          <w:b w:val="0"/>
          <w:bCs w:val="0"/>
          <w:color w:val="auto"/>
          <w:lang w:val="en-US"/>
        </w:rPr>
        <w:br w:type="textWrapping"/>
      </w:r>
      <w:r>
        <w:rPr>
          <w:rFonts w:hint="default"/>
          <w:b/>
          <w:bCs/>
          <w:color w:val="auto"/>
          <w:highlight w:val="yellow"/>
          <w:lang w:val="en-US"/>
        </w:rPr>
        <w:t>b. document.getElementById('txt').style.fontSize = '60px';</w:t>
      </w:r>
      <w:r>
        <w:rPr>
          <w:rFonts w:hint="default"/>
          <w:b w:val="0"/>
          <w:bCs w:val="0"/>
          <w:color w:val="auto"/>
          <w:lang w:val="en-US"/>
        </w:rPr>
        <w:t xml:space="preserve"> </w:t>
      </w:r>
      <w:r>
        <w:rPr>
          <w:rFonts w:hint="default"/>
          <w:b w:val="0"/>
          <w:bCs w:val="0"/>
          <w:color w:val="auto"/>
          <w:lang w:val="en-US"/>
        </w:rPr>
        <w:br w:type="textWrapping"/>
      </w:r>
      <w:r>
        <w:rPr>
          <w:rFonts w:hint="default"/>
          <w:b w:val="0"/>
          <w:bCs w:val="0"/>
          <w:color w:val="auto"/>
          <w:lang w:val="en-US"/>
        </w:rPr>
        <w:t>c. document.getElementById('txt').style.Style = '60px';</w:t>
      </w:r>
      <w:r>
        <w:rPr>
          <w:rFonts w:hint="default"/>
          <w:b w:val="0"/>
          <w:bCs w:val="0"/>
          <w:color w:val="auto"/>
          <w:lang w:val="en-US"/>
        </w:rPr>
        <w:br w:type="textWrapping"/>
      </w:r>
      <w:r>
        <w:rPr>
          <w:rFonts w:hint="default"/>
          <w:b w:val="0"/>
          <w:bCs w:val="0"/>
          <w:color w:val="auto"/>
          <w:lang w:val="en-US"/>
        </w:rPr>
        <w:t>d. document.getElementById('txt').fontSize = '60px';</w:t>
      </w:r>
    </w:p>
    <w:p w14:paraId="4727699C">
      <w:pPr>
        <w:numPr>
          <w:ilvl w:val="0"/>
          <w:numId w:val="0"/>
        </w:numPr>
        <w:ind w:leftChars="0"/>
        <w:rPr>
          <w:rFonts w:hint="default"/>
          <w:b w:val="0"/>
          <w:bCs w:val="0"/>
          <w:color w:val="auto"/>
          <w:lang w:val="en-US"/>
        </w:rPr>
      </w:pPr>
      <w:r>
        <w:rPr>
          <w:rFonts w:hint="default"/>
          <w:b w:val="0"/>
          <w:bCs w:val="0"/>
          <w:color w:val="auto"/>
          <w:lang w:val="en-US"/>
        </w:rPr>
        <w:t>34. Cho mảng arr = ['aa','bb','cc','dd']; để xoá 'bb' và 'cc' mã JavaScript là</w:t>
      </w:r>
    </w:p>
    <w:p w14:paraId="6889D5A4">
      <w:pPr>
        <w:numPr>
          <w:ilvl w:val="0"/>
          <w:numId w:val="0"/>
        </w:numPr>
        <w:ind w:leftChars="0"/>
        <w:rPr>
          <w:rFonts w:hint="default"/>
          <w:b w:val="0"/>
          <w:bCs w:val="0"/>
          <w:color w:val="auto"/>
          <w:lang w:val="en-US"/>
        </w:rPr>
      </w:pPr>
      <w:r>
        <w:rPr>
          <w:rFonts w:hint="default"/>
          <w:b w:val="0"/>
          <w:bCs w:val="0"/>
          <w:color w:val="auto"/>
          <w:lang w:val="en-US"/>
        </w:rPr>
        <w:t xml:space="preserve">a. arr.splice(1,1); </w:t>
      </w:r>
      <w:r>
        <w:rPr>
          <w:rFonts w:hint="default"/>
          <w:b w:val="0"/>
          <w:bCs w:val="0"/>
          <w:color w:val="auto"/>
          <w:lang w:val="en-US"/>
        </w:rPr>
        <w:br w:type="textWrapping"/>
      </w:r>
      <w:r>
        <w:rPr>
          <w:rFonts w:hint="default"/>
          <w:b w:val="0"/>
          <w:bCs w:val="0"/>
          <w:color w:val="auto"/>
          <w:lang w:val="en-US"/>
        </w:rPr>
        <w:t xml:space="preserve">b. arr.splice(1,3); </w:t>
      </w:r>
      <w:r>
        <w:rPr>
          <w:rFonts w:hint="default"/>
          <w:b w:val="0"/>
          <w:bCs w:val="0"/>
          <w:color w:val="auto"/>
          <w:lang w:val="en-US"/>
        </w:rPr>
        <w:br w:type="textWrapping"/>
      </w:r>
      <w:r>
        <w:rPr>
          <w:rFonts w:hint="default"/>
          <w:b w:val="0"/>
          <w:bCs w:val="0"/>
          <w:color w:val="auto"/>
          <w:highlight w:val="none"/>
          <w:lang w:val="en-US"/>
        </w:rPr>
        <w:t xml:space="preserve">c. arr.splice(2,3); </w:t>
      </w:r>
      <w:r>
        <w:rPr>
          <w:rFonts w:hint="default"/>
          <w:b/>
          <w:bCs/>
          <w:color w:val="auto"/>
          <w:highlight w:val="yellow"/>
          <w:lang w:val="en-US"/>
        </w:rPr>
        <w:br w:type="textWrapping"/>
      </w:r>
      <w:r>
        <w:rPr>
          <w:rFonts w:hint="default"/>
          <w:b/>
          <w:bCs/>
          <w:color w:val="auto"/>
          <w:highlight w:val="yellow"/>
          <w:lang w:val="en-US"/>
        </w:rPr>
        <w:t xml:space="preserve">d. arr.splice(1,2); </w:t>
      </w:r>
    </w:p>
    <w:p w14:paraId="0E7AE474">
      <w:pPr>
        <w:numPr>
          <w:ilvl w:val="0"/>
          <w:numId w:val="0"/>
        </w:numPr>
        <w:ind w:leftChars="0"/>
        <w:rPr>
          <w:rFonts w:hint="default"/>
          <w:b w:val="0"/>
          <w:bCs w:val="0"/>
          <w:color w:val="auto"/>
          <w:lang w:val="en-US"/>
        </w:rPr>
      </w:pPr>
      <w:r>
        <w:rPr>
          <w:rFonts w:hint="default"/>
          <w:b w:val="0"/>
          <w:bCs w:val="0"/>
          <w:color w:val="auto"/>
          <w:lang w:val="en-US"/>
        </w:rPr>
        <w:t>35. Để xoá phần tử thứ 2 có class là class1 bằng jQuery là:</w:t>
      </w:r>
      <w:r>
        <w:rPr>
          <w:rFonts w:hint="default"/>
          <w:b w:val="0"/>
          <w:bCs w:val="0"/>
          <w:color w:val="auto"/>
          <w:lang w:val="en-US"/>
        </w:rPr>
        <w:br w:type="textWrapping"/>
      </w:r>
      <w:r>
        <w:rPr>
          <w:rFonts w:hint="default"/>
          <w:b w:val="0"/>
          <w:bCs w:val="0"/>
          <w:color w:val="auto"/>
          <w:lang w:val="en-US"/>
        </w:rPr>
        <w:t>a. $('.class1')[0].remove();</w:t>
      </w:r>
      <w:r>
        <w:rPr>
          <w:rFonts w:hint="default"/>
          <w:b w:val="0"/>
          <w:bCs w:val="0"/>
          <w:color w:val="auto"/>
          <w:lang w:val="en-US"/>
        </w:rPr>
        <w:br w:type="textWrapping"/>
      </w:r>
      <w:r>
        <w:rPr>
          <w:rFonts w:hint="default"/>
          <w:b w:val="0"/>
          <w:bCs w:val="0"/>
          <w:color w:val="auto"/>
          <w:lang w:val="en-US"/>
        </w:rPr>
        <w:t>b. $('#class1')[0].remove();</w:t>
      </w:r>
      <w:r>
        <w:rPr>
          <w:rFonts w:hint="default"/>
          <w:b w:val="0"/>
          <w:bCs w:val="0"/>
          <w:color w:val="auto"/>
          <w:lang w:val="en-US"/>
        </w:rPr>
        <w:br w:type="textWrapping"/>
      </w:r>
      <w:r>
        <w:rPr>
          <w:rFonts w:hint="default"/>
          <w:b/>
          <w:bCs/>
          <w:color w:val="auto"/>
          <w:highlight w:val="yellow"/>
          <w:lang w:val="en-US"/>
        </w:rPr>
        <w:t>c. $('.class1')[1].remove();</w:t>
      </w:r>
      <w:r>
        <w:rPr>
          <w:rFonts w:hint="default"/>
          <w:b w:val="0"/>
          <w:bCs w:val="0"/>
          <w:color w:val="auto"/>
          <w:lang w:val="en-US"/>
        </w:rPr>
        <w:br w:type="textWrapping"/>
      </w:r>
      <w:r>
        <w:rPr>
          <w:rFonts w:hint="default"/>
          <w:b w:val="0"/>
          <w:bCs w:val="0"/>
          <w:color w:val="auto"/>
          <w:lang w:val="en-US"/>
        </w:rPr>
        <w:t>d. $('#class1')[1].remove();</w:t>
      </w:r>
    </w:p>
    <w:p w14:paraId="2E420CD4">
      <w:pPr>
        <w:numPr>
          <w:ilvl w:val="0"/>
          <w:numId w:val="7"/>
        </w:numPr>
        <w:ind w:left="425" w:leftChars="0" w:hanging="425" w:firstLineChars="0"/>
        <w:rPr>
          <w:rFonts w:hint="default"/>
          <w:b/>
          <w:bCs/>
          <w:color w:val="00B050"/>
          <w:lang w:val="en-US"/>
        </w:rPr>
      </w:pPr>
      <w:r>
        <w:rPr>
          <w:rFonts w:hint="default"/>
          <w:b/>
          <w:bCs/>
          <w:color w:val="00B050"/>
          <w:lang w:val="en-US"/>
        </w:rPr>
        <w:t xml:space="preserve">Đề 3: </w:t>
      </w:r>
    </w:p>
    <w:p w14:paraId="23B7F083">
      <w:r>
        <w:t>Câu hỏi 1: Giá trị mặc định của thuộc tính float trong CSS là gì?</w:t>
      </w:r>
    </w:p>
    <w:p w14:paraId="2A22B9E6">
      <w:r>
        <w:t>a. let</w:t>
      </w:r>
    </w:p>
    <w:p w14:paraId="119427EE">
      <w:r>
        <w:t>b. right</w:t>
      </w:r>
    </w:p>
    <w:p w14:paraId="36121AAD">
      <w:pPr>
        <w:rPr>
          <w:b/>
          <w:bCs/>
          <w:highlight w:val="yellow"/>
        </w:rPr>
      </w:pPr>
      <w:r>
        <w:rPr>
          <w:b/>
          <w:bCs/>
          <w:highlight w:val="yellow"/>
        </w:rPr>
        <w:t>c. none</w:t>
      </w:r>
    </w:p>
    <w:p w14:paraId="5BFE1B4D">
      <w:r>
        <w:t>d. inherit</w:t>
      </w:r>
    </w:p>
    <w:p w14:paraId="4A9EE915">
      <w:r>
        <w:t>Câu hỏi 2: Khi một phần tử con được float, phần tử cha của nó sẽ:</w:t>
      </w:r>
    </w:p>
    <w:p w14:paraId="5D7D4CDD">
      <w:r>
        <w:t>a. Tự động điều chỉnh chiều cao để bao gồm phần tử con float</w:t>
      </w:r>
    </w:p>
    <w:p w14:paraId="794B2DFA">
      <w:pPr>
        <w:rPr>
          <w:b/>
          <w:bCs/>
          <w:highlight w:val="yellow"/>
        </w:rPr>
      </w:pPr>
      <w:r>
        <w:rPr>
          <w:b/>
          <w:bCs/>
          <w:highlight w:val="yellow"/>
        </w:rPr>
        <w:t>b. Không bao gồm phần tử con float trong chiều cao của nó</w:t>
      </w:r>
    </w:p>
    <w:p w14:paraId="0AC4DEA1">
      <w:r>
        <w:t>c. Trở thành vị trí tương đối</w:t>
      </w:r>
    </w:p>
    <w:p w14:paraId="7E81AD85">
      <w:r>
        <w:t>d. Trở thành vị trí tuyệt đối</w:t>
      </w:r>
    </w:p>
    <w:p w14:paraId="3A0DBC20">
      <w:r>
        <w:t>Câu hỏi 3: Thuộc tính nào được sử dụng để thay đổi khoảng cách giữa các ký tự trong CSS?</w:t>
      </w:r>
    </w:p>
    <w:p w14:paraId="795C572C">
      <w:pPr>
        <w:rPr>
          <w:b/>
          <w:bCs/>
          <w:highlight w:val="yellow"/>
        </w:rPr>
      </w:pPr>
      <w:r>
        <w:rPr>
          <w:b/>
          <w:bCs/>
          <w:highlight w:val="yellow"/>
        </w:rPr>
        <w:t>a. letter-spacing</w:t>
      </w:r>
    </w:p>
    <w:p w14:paraId="354FA17F">
      <w:r>
        <w:t>b. character-spacing</w:t>
      </w:r>
    </w:p>
    <w:p w14:paraId="35431A33">
      <w:r>
        <w:t>c. text-spacing</w:t>
      </w:r>
    </w:p>
    <w:p w14:paraId="1C5017A5">
      <w:r>
        <w:t>d. word-spacing</w:t>
      </w:r>
    </w:p>
    <w:p w14:paraId="43F94E25">
      <w:r>
        <w:t>Câu hỏi 4: Thuộc tính CSS nào sau đây có thể được sử dụng để thiết lập một phần tử cố định ở góc dưới cùng bên phải của cửa sổ trình duyệt?</w:t>
      </w:r>
    </w:p>
    <w:p w14:paraId="149FE785">
      <w:pPr>
        <w:rPr>
          <w:b/>
          <w:bCs/>
          <w:highlight w:val="yellow"/>
        </w:rPr>
      </w:pPr>
      <w:r>
        <w:rPr>
          <w:b/>
          <w:bCs/>
          <w:highlight w:val="yellow"/>
        </w:rPr>
        <w:t>a. position: fixed; bottom: 0; right: 0;</w:t>
      </w:r>
    </w:p>
    <w:p w14:paraId="79867EEF">
      <w:r>
        <w:t>b. position: absolute; bottom: 0; right: 0;</w:t>
      </w:r>
    </w:p>
    <w:p w14:paraId="23FFE8FF">
      <w:r>
        <w:t>c. position: static; bottom: 0; right: 0;</w:t>
      </w:r>
    </w:p>
    <w:p w14:paraId="3EDD99B0">
      <w:r>
        <w:t>d. position: relative; bottom: 0; right: 0;</w:t>
      </w:r>
    </w:p>
    <w:p w14:paraId="56D80550">
      <w:r>
        <w:t>Câu hỏi 5: Thuộc tính CSS nào được sử dụng để ẩn một phần tử?</w:t>
      </w:r>
    </w:p>
    <w:p w14:paraId="51492761">
      <w:pPr>
        <w:rPr>
          <w:rFonts w:hint="default"/>
          <w:b/>
          <w:bCs/>
          <w:highlight w:val="yellow"/>
          <w:lang w:val="en-US"/>
        </w:rPr>
      </w:pPr>
      <w:r>
        <w:rPr>
          <w:b/>
          <w:bCs/>
          <w:highlight w:val="yellow"/>
        </w:rPr>
        <w:t>a. display: none</w:t>
      </w:r>
      <w:r>
        <w:rPr>
          <w:b/>
          <w:bCs/>
          <w:highlight w:val="yellow"/>
          <w:lang w:val="en-US"/>
        </w:rPr>
        <w:t>;</w:t>
      </w:r>
    </w:p>
    <w:p w14:paraId="0D9E6BB6">
      <w:pPr>
        <w:rPr>
          <w:rFonts w:hint="default"/>
          <w:lang w:val="en-US"/>
        </w:rPr>
      </w:pPr>
      <w:r>
        <w:t>b. display: hidden</w:t>
      </w:r>
      <w:r>
        <w:rPr>
          <w:lang w:val="en-US"/>
        </w:rPr>
        <w:t>;</w:t>
      </w:r>
    </w:p>
    <w:p w14:paraId="679270CF">
      <w:pPr>
        <w:rPr>
          <w:rFonts w:hint="default"/>
          <w:lang w:val="en-US"/>
        </w:rPr>
      </w:pPr>
      <w:r>
        <w:t>c. visibility: hidden</w:t>
      </w:r>
      <w:r>
        <w:rPr>
          <w:lang w:val="en-US"/>
        </w:rPr>
        <w:t>;</w:t>
      </w:r>
    </w:p>
    <w:p w14:paraId="05DDC1D9">
      <w:pPr>
        <w:rPr>
          <w:rFonts w:hint="default"/>
          <w:lang w:val="en-US"/>
        </w:rPr>
      </w:pPr>
      <w:r>
        <w:t>d. visibility: none</w:t>
      </w:r>
      <w:r>
        <w:rPr>
          <w:lang w:val="en-US"/>
        </w:rPr>
        <w:t>;</w:t>
      </w:r>
    </w:p>
    <w:p w14:paraId="2E2C404C">
      <w:r>
        <w:t>Câu hỏi 6: Selector nào chọn tất cả các phần tử có class là "example"?</w:t>
      </w:r>
    </w:p>
    <w:p w14:paraId="247E3157">
      <w:r>
        <w:t xml:space="preserve">a. </w:t>
      </w:r>
      <w:r>
        <w:rPr>
          <w:lang w:val="en-US"/>
        </w:rPr>
        <w:t>*</w:t>
      </w:r>
      <w:r>
        <w:t>example</w:t>
      </w:r>
    </w:p>
    <w:p w14:paraId="12148387">
      <w:r>
        <w:t>b. #example</w:t>
      </w:r>
    </w:p>
    <w:p w14:paraId="6DBE8F0F">
      <w:r>
        <w:t>c. example</w:t>
      </w:r>
    </w:p>
    <w:p w14:paraId="07BFC26E">
      <w:pPr>
        <w:rPr>
          <w:b/>
          <w:bCs/>
          <w:highlight w:val="yellow"/>
        </w:rPr>
      </w:pPr>
      <w:r>
        <w:rPr>
          <w:b/>
          <w:bCs/>
          <w:highlight w:val="yellow"/>
        </w:rPr>
        <w:t xml:space="preserve">d. </w:t>
      </w:r>
      <w:r>
        <w:rPr>
          <w:b/>
          <w:bCs/>
          <w:highlight w:val="yellow"/>
          <w:lang w:val="en-US"/>
        </w:rPr>
        <w:t>.</w:t>
      </w:r>
      <w:r>
        <w:rPr>
          <w:b/>
          <w:bCs/>
          <w:highlight w:val="yellow"/>
        </w:rPr>
        <w:t>example</w:t>
      </w:r>
    </w:p>
    <w:p w14:paraId="71BD157A">
      <w:r>
        <w:t>Câu hỏi 7: Selector nào chọn tất cả các phần tử &lt;p&gt; mà là phần tử đầu tiên con của phần tử cha?</w:t>
      </w:r>
    </w:p>
    <w:p w14:paraId="38E0B818">
      <w:pPr>
        <w:rPr>
          <w:b/>
          <w:bCs/>
          <w:highlight w:val="yellow"/>
        </w:rPr>
      </w:pPr>
      <w:r>
        <w:rPr>
          <w:b/>
          <w:bCs/>
          <w:highlight w:val="yellow"/>
        </w:rPr>
        <w:t>a. p:first-child</w:t>
      </w:r>
    </w:p>
    <w:p w14:paraId="6E84B735">
      <w:r>
        <w:t>b. p:first-of-type</w:t>
      </w:r>
    </w:p>
    <w:p w14:paraId="28812D24">
      <w:r>
        <w:t>c. p:only-child</w:t>
      </w:r>
    </w:p>
    <w:p w14:paraId="44D8635F">
      <w:r>
        <w:t>d. p:last-child</w:t>
      </w:r>
    </w:p>
    <w:p w14:paraId="62B23BEF">
      <w:r>
        <w:t>Câu hỏi 8: Selector nào dưới đây để chọn phần tử &lt;li&gt; ở vị trí lẻ trong một danh sách?</w:t>
      </w:r>
    </w:p>
    <w:p w14:paraId="53237DFF">
      <w:r>
        <w:t>a. li:nth-child(even)</w:t>
      </w:r>
    </w:p>
    <w:p w14:paraId="478687FB">
      <w:r>
        <w:t>b. li:nth-of-type(odd)</w:t>
      </w:r>
    </w:p>
    <w:p w14:paraId="373429E9">
      <w:pPr>
        <w:rPr>
          <w:b/>
          <w:bCs/>
          <w:highlight w:val="yellow"/>
        </w:rPr>
      </w:pPr>
      <w:r>
        <w:rPr>
          <w:b/>
          <w:bCs/>
          <w:highlight w:val="yellow"/>
        </w:rPr>
        <w:t>c. li:nth-child(odd)</w:t>
      </w:r>
    </w:p>
    <w:p w14:paraId="49CC8817">
      <w:r>
        <w:t>d. li:odd-child</w:t>
      </w:r>
    </w:p>
    <w:p w14:paraId="1460284C">
      <w:r>
        <w:t>Câu hỏi 9: Khi một phần tử thuộc tính position: fixed;, phần tử đó sẽ:</w:t>
      </w:r>
    </w:p>
    <w:p w14:paraId="4558F8BE">
      <w:r>
        <w:t>a. Di chuyển cùng với trang khi cuộn.</w:t>
      </w:r>
    </w:p>
    <w:p w14:paraId="0ADD5579">
      <w:pPr>
        <w:rPr>
          <w:b/>
          <w:bCs/>
          <w:highlight w:val="yellow"/>
        </w:rPr>
      </w:pPr>
      <w:r>
        <w:rPr>
          <w:b/>
          <w:bCs/>
          <w:highlight w:val="yellow"/>
        </w:rPr>
        <w:t>b. Vẫn luôn ở cùng vị trí trong cửa sổ trình duyệt khi cuộn trang.</w:t>
      </w:r>
    </w:p>
    <w:p w14:paraId="0E1F76C7">
      <w:r>
        <w:t>c. Được đặt tương đối so với phần tử con gần nhất có thuộc tính position.</w:t>
      </w:r>
    </w:p>
    <w:p w14:paraId="5D40D758">
      <w:r>
        <w:t xml:space="preserve">d. Được đặt tương đối so với phần tử cha </w:t>
      </w:r>
      <w:r>
        <w:rPr>
          <w:lang w:val="en-US"/>
        </w:rPr>
        <w:t>gần nhất</w:t>
      </w:r>
      <w:r>
        <w:t>.</w:t>
      </w:r>
    </w:p>
    <w:p w14:paraId="7B0C4398">
      <w:r>
        <w:t>Câu hỏi 10: Để ngăn chặn các phần tử bị bao quanh một phần tử đã được float, ta sử dụng thuộc tính nào?</w:t>
      </w:r>
    </w:p>
    <w:p w14:paraId="7440C8E2">
      <w:pPr>
        <w:rPr>
          <w:b/>
          <w:bCs/>
          <w:highlight w:val="yellow"/>
        </w:rPr>
      </w:pPr>
      <w:r>
        <w:rPr>
          <w:b/>
          <w:bCs/>
          <w:highlight w:val="yellow"/>
        </w:rPr>
        <w:t>a. clear</w:t>
      </w:r>
    </w:p>
    <w:p w14:paraId="35F07C03">
      <w:r>
        <w:t>b. float</w:t>
      </w:r>
    </w:p>
    <w:p w14:paraId="42210A73">
      <w:r>
        <w:t>c. overflow</w:t>
      </w:r>
    </w:p>
    <w:p w14:paraId="1F28D18F">
      <w:r>
        <w:t>d. display</w:t>
      </w:r>
    </w:p>
    <w:p w14:paraId="7DDAAAD4">
      <w:r>
        <w:t>Câu hỏi 11: Responsive Web Design (RWD) là gì?</w:t>
      </w:r>
    </w:p>
    <w:p w14:paraId="4783510E">
      <w:r>
        <w:t>a. Một kỹ thuật lập trình chỉ áp dụng cho máy tính cá nhân</w:t>
      </w:r>
    </w:p>
    <w:p w14:paraId="1C36DBA4">
      <w:pPr>
        <w:rPr>
          <w:b/>
          <w:bCs/>
          <w:highlight w:val="yellow"/>
        </w:rPr>
      </w:pPr>
      <w:r>
        <w:rPr>
          <w:b/>
          <w:bCs/>
          <w:highlight w:val="yellow"/>
        </w:rPr>
        <w:t>b. Một phương pháp thiết kế web để tạo ra trang web hiển thị tốt trên nhiều thiết bị và kích thước màn hình khác nhau</w:t>
      </w:r>
    </w:p>
    <w:p w14:paraId="19891486">
      <w:r>
        <w:t>c. Một loại kiến trúc mạng để tăng tốc độ tải trang web</w:t>
      </w:r>
    </w:p>
    <w:p w14:paraId="6C83BCC8">
      <w:r>
        <w:t>d. Một loại hình quảng cáo trên mạng Internet</w:t>
      </w:r>
    </w:p>
    <w:p w14:paraId="212D4AC2">
      <w:r>
        <w:t>Câu hỏi 12: Câu lệnh @media nào dưới đây áp dụng các quy tắc CSS khi chỉ chiều rộng của thiết bị nhỏ hơn hoặc bằng 600px?</w:t>
      </w:r>
    </w:p>
    <w:p w14:paraId="100F7270">
      <w:pPr>
        <w:rPr>
          <w:b/>
          <w:bCs/>
          <w:highlight w:val="yellow"/>
        </w:rPr>
      </w:pPr>
      <w:r>
        <w:rPr>
          <w:b/>
          <w:bCs/>
          <w:highlight w:val="yellow"/>
        </w:rPr>
        <w:t>a. @media screen and (max-width: 600px) { ... }</w:t>
      </w:r>
    </w:p>
    <w:p w14:paraId="727C2CE1">
      <w:r>
        <w:t>b. @media screen and (min-width: 600px) { ... }</w:t>
      </w:r>
    </w:p>
    <w:p w14:paraId="58CA593C">
      <w:r>
        <w:t>c. @media screen and (max-height: 600px) { ... }</w:t>
      </w:r>
    </w:p>
    <w:p w14:paraId="256DEFCD">
      <w:r>
        <w:t>d. @media screen and (min-height: 600px) { ... }</w:t>
      </w:r>
    </w:p>
    <w:p w14:paraId="0D1822C0">
      <w:r>
        <w:t>Câu hỏi 13: Media query nào dưới đây áp dụng các quy tắc CSS khi chiều cao của cửa sổ trình duyệt ít nhất là 400px và chiều rộng nhỏ hơn hoặc bằng 600px?</w:t>
      </w:r>
    </w:p>
    <w:p w14:paraId="57CF6ECA">
      <w:pPr>
        <w:rPr>
          <w:b/>
          <w:bCs/>
          <w:highlight w:val="yellow"/>
        </w:rPr>
      </w:pPr>
      <w:r>
        <w:rPr>
          <w:b/>
          <w:bCs/>
          <w:highlight w:val="yellow"/>
        </w:rPr>
        <w:t>a. @media screen and (min-height: 400px) and (max-width: 600px) { ... }</w:t>
      </w:r>
    </w:p>
    <w:p w14:paraId="3820C394">
      <w:r>
        <w:t>b. @media screen and (height: 400px) and (width: 600px) { ... }</w:t>
      </w:r>
    </w:p>
    <w:p w14:paraId="5D59180B">
      <w:r>
        <w:t>c. @media screen and (min-height: 400px) and (width: 600px) { ... }</w:t>
      </w:r>
    </w:p>
    <w:p w14:paraId="06A6FABE">
      <w:r>
        <w:t>d. @media screen and (height: 400px) and (max-width: 600px) { ... }</w:t>
      </w:r>
    </w:p>
    <w:p w14:paraId="5EAD9784">
      <w:r>
        <w:t>Câu hỏi 14: Thuộc tính CSS nào được sử dụng để xác định tỷ lệ mà một phần tử con sẽ mở rộng trong container Flexbox?</w:t>
      </w:r>
    </w:p>
    <w:p w14:paraId="7DAE11F7">
      <w:pPr>
        <w:rPr>
          <w:b/>
          <w:bCs/>
          <w:highlight w:val="yellow"/>
        </w:rPr>
      </w:pPr>
      <w:r>
        <w:rPr>
          <w:b/>
          <w:bCs/>
          <w:highlight w:val="yellow"/>
        </w:rPr>
        <w:t>a. flex-grow</w:t>
      </w:r>
    </w:p>
    <w:p w14:paraId="658C8764">
      <w:r>
        <w:t>b. flex-shrink</w:t>
      </w:r>
    </w:p>
    <w:p w14:paraId="7FAAA648">
      <w:r>
        <w:t>c. flex-basis</w:t>
      </w:r>
    </w:p>
    <w:p w14:paraId="7493B6F4">
      <w:r>
        <w:t>d. flex</w:t>
      </w:r>
    </w:p>
    <w:p w14:paraId="240B2082">
      <w:r>
        <w:t>Câu hỏi 15: Thuộc tính flex-shrink được sử dụng để xác định điều gì về phần tử con trong container Flexbox?</w:t>
      </w:r>
    </w:p>
    <w:p w14:paraId="331B0428">
      <w:r>
        <w:t>a. Tỷ lệ mở rộng</w:t>
      </w:r>
    </w:p>
    <w:p w14:paraId="0312A686">
      <w:pPr>
        <w:rPr>
          <w:b/>
          <w:bCs/>
          <w:highlight w:val="yellow"/>
        </w:rPr>
      </w:pPr>
      <w:r>
        <w:rPr>
          <w:b/>
          <w:bCs/>
          <w:highlight w:val="yellow"/>
        </w:rPr>
        <w:t>b. Tỷ lệ co lại</w:t>
      </w:r>
    </w:p>
    <w:p w14:paraId="4BAD83AD">
      <w:r>
        <w:t>c. Tỷ lệ không gian trống</w:t>
      </w:r>
    </w:p>
    <w:p w14:paraId="246C848F">
      <w:r>
        <w:t>d. Tỷ lệ phân trăm</w:t>
      </w:r>
    </w:p>
    <w:p w14:paraId="6DC32CAA">
      <w:r>
        <w:t>Câu hỏi 16: Trong JavaScript, từ khóa nào được sử dụng để khai báo một biến không thể thay đổi giá trị sau khi đã được gán giá trị?</w:t>
      </w:r>
    </w:p>
    <w:p w14:paraId="4B7BFAB8">
      <w:r>
        <w:t>a. let</w:t>
      </w:r>
    </w:p>
    <w:p w14:paraId="68691358">
      <w:r>
        <w:t>b. var</w:t>
      </w:r>
    </w:p>
    <w:p w14:paraId="41FEDC8E">
      <w:pPr>
        <w:rPr>
          <w:b/>
          <w:bCs/>
          <w:highlight w:val="yellow"/>
        </w:rPr>
      </w:pPr>
      <w:r>
        <w:rPr>
          <w:b/>
          <w:bCs/>
          <w:highlight w:val="yellow"/>
        </w:rPr>
        <w:t>c. const</w:t>
      </w:r>
    </w:p>
    <w:p w14:paraId="34CB4F6F">
      <w:r>
        <w:t>d. static</w:t>
      </w:r>
    </w:p>
    <w:p w14:paraId="7BA5FEC8">
      <w:r>
        <w:t>Câu hỏi 17: Kết quả của biểu thức 2 + "2" trong JavaScript là gì?</w:t>
      </w:r>
    </w:p>
    <w:p w14:paraId="7DA48973">
      <w:r>
        <w:t>a. 4</w:t>
      </w:r>
    </w:p>
    <w:p w14:paraId="42C9A3B6">
      <w:pPr>
        <w:rPr>
          <w:b/>
          <w:bCs/>
          <w:highlight w:val="yellow"/>
        </w:rPr>
      </w:pPr>
      <w:r>
        <w:rPr>
          <w:b/>
          <w:bCs/>
          <w:highlight w:val="yellow"/>
        </w:rPr>
        <w:t>b. "22"</w:t>
      </w:r>
    </w:p>
    <w:p w14:paraId="54ABB783">
      <w:r>
        <w:t>c. NaN</w:t>
      </w:r>
    </w:p>
    <w:p w14:paraId="7C5D7E5E">
      <w:r>
        <w:t>d. undefined</w:t>
      </w:r>
    </w:p>
    <w:p w14:paraId="21D1563D">
      <w:r>
        <w:t>Câu hỏi 18: Kết quả biến x là gì? var x = parseInt("12.5A") + parseFloat("12.4A");</w:t>
      </w:r>
    </w:p>
    <w:p w14:paraId="3A0439A3">
      <w:r>
        <w:t>a. 24.9</w:t>
      </w:r>
    </w:p>
    <w:p w14:paraId="686720EB">
      <w:pPr>
        <w:rPr>
          <w:b/>
          <w:bCs/>
          <w:highlight w:val="yellow"/>
        </w:rPr>
      </w:pPr>
      <w:r>
        <w:rPr>
          <w:b/>
          <w:bCs/>
          <w:highlight w:val="yellow"/>
        </w:rPr>
        <w:t>b. 24.5</w:t>
      </w:r>
    </w:p>
    <w:p w14:paraId="7A2276C7">
      <w:r>
        <w:t>c. 24.9</w:t>
      </w:r>
    </w:p>
    <w:p w14:paraId="035A0FEA">
      <w:r>
        <w:t>d. "125124"</w:t>
      </w:r>
    </w:p>
    <w:p w14:paraId="16E87C16">
      <w:r>
        <w:t>Câu hỏi 19: Đoạn mã nào có nhiệm vụ tạo đối tượng trong JavaScript?</w:t>
      </w:r>
    </w:p>
    <w:p w14:paraId="59E55971">
      <w:r>
        <w:t>a. conts dog = {};</w:t>
      </w:r>
    </w:p>
    <w:p w14:paraId="69D66EAA">
      <w:r>
        <w:t>b. conts dog = new Object();</w:t>
      </w:r>
    </w:p>
    <w:p w14:paraId="43250C53">
      <w:r>
        <w:t>c. conts dog = Object.create({});</w:t>
      </w:r>
    </w:p>
    <w:p w14:paraId="003F0E83">
      <w:pPr>
        <w:rPr>
          <w:b/>
          <w:bCs/>
          <w:highlight w:val="yellow"/>
        </w:rPr>
      </w:pPr>
      <w:r>
        <w:rPr>
          <w:b/>
          <w:bCs/>
          <w:highlight w:val="yellow"/>
        </w:rPr>
        <w:t>d. Tất cả đều đúng</w:t>
      </w:r>
    </w:p>
    <w:p w14:paraId="01B62D2E">
      <w:r>
        <w:t xml:space="preserve">Câu hỏi 20: Trong JavaScript, biểu thức </w:t>
      </w:r>
      <w:r>
        <w:rPr>
          <w:rFonts w:hint="default"/>
          <w:lang w:val="en-US"/>
        </w:rPr>
        <w:t>x</w:t>
      </w:r>
      <w:r>
        <w:t xml:space="preserve">=== </w:t>
      </w:r>
      <w:r>
        <w:rPr>
          <w:rFonts w:hint="default"/>
          <w:lang w:val="en-US"/>
        </w:rPr>
        <w:t xml:space="preserve">y </w:t>
      </w:r>
      <w:r>
        <w:t>có nghĩa là:</w:t>
      </w:r>
    </w:p>
    <w:p w14:paraId="1AEFC6F9">
      <w:r>
        <w:t>a. Cả hai chỉ bằng nhau về giá trị, kiểu và địa chỉ tham chiếu.</w:t>
      </w:r>
    </w:p>
    <w:p w14:paraId="5D864C55">
      <w:r>
        <w:t>b. Cả hai chỉ bằng nhau về giá trị.</w:t>
      </w:r>
    </w:p>
    <w:p w14:paraId="20FD4D0F">
      <w:pPr>
        <w:rPr>
          <w:b/>
          <w:bCs/>
          <w:highlight w:val="yellow"/>
        </w:rPr>
      </w:pPr>
      <w:r>
        <w:rPr>
          <w:b/>
          <w:bCs/>
          <w:highlight w:val="yellow"/>
        </w:rPr>
        <w:t>c. Cả hai đều bằng nhau về giá trị và kiểu dữ liệu.</w:t>
      </w:r>
    </w:p>
    <w:p w14:paraId="798F5218">
      <w:r>
        <w:t>d. Cả hai đều không giống nhau chút nào.</w:t>
      </w:r>
    </w:p>
    <w:p w14:paraId="0D1F6DB3">
      <w:r>
        <w:t>Câu hỏi 21: Lệnh x = 10; x2 = "5"; alert(</w:t>
      </w:r>
      <w:r>
        <w:rPr>
          <w:rFonts w:hint="default"/>
          <w:lang w:val="en-US"/>
        </w:rPr>
        <w:t>s1</w:t>
      </w:r>
      <w:r>
        <w:t xml:space="preserve"> * </w:t>
      </w:r>
      <w:r>
        <w:rPr>
          <w:rFonts w:hint="default"/>
          <w:lang w:val="en-US"/>
        </w:rPr>
        <w:t>s</w:t>
      </w:r>
      <w:r>
        <w:t>2); kết quả trên hộp thoại alert là:</w:t>
      </w:r>
    </w:p>
    <w:p w14:paraId="74223247">
      <w:pPr>
        <w:rPr>
          <w:rFonts w:hint="default"/>
          <w:lang w:val="en-US"/>
        </w:rPr>
      </w:pPr>
      <w:r>
        <w:t xml:space="preserve">a. </w:t>
      </w:r>
      <w:r>
        <w:rPr>
          <w:rFonts w:hint="default"/>
          <w:lang w:val="en-US"/>
        </w:rPr>
        <w:t>10*5</w:t>
      </w:r>
    </w:p>
    <w:p w14:paraId="72DFFE40">
      <w:r>
        <w:t xml:space="preserve">b. </w:t>
      </w:r>
      <w:r>
        <w:rPr>
          <w:rFonts w:hint="default"/>
          <w:lang w:val="en-US"/>
        </w:rPr>
        <w:t>5</w:t>
      </w:r>
      <w:r>
        <w:t>0</w:t>
      </w:r>
    </w:p>
    <w:p w14:paraId="6C2DBC15">
      <w:pPr>
        <w:rPr>
          <w:b/>
          <w:bCs/>
          <w:highlight w:val="yellow"/>
        </w:rPr>
      </w:pPr>
      <w:r>
        <w:rPr>
          <w:b/>
          <w:bCs/>
          <w:highlight w:val="yellow"/>
        </w:rPr>
        <w:t>c. Lỗi</w:t>
      </w:r>
    </w:p>
    <w:p w14:paraId="1CBB0CD6">
      <w:r>
        <w:t>d. Tất cả đều sai</w:t>
      </w:r>
    </w:p>
    <w:p w14:paraId="3ABCB2E4">
      <w:r>
        <w:t xml:space="preserve">Câu hỏi 22: Cho đoạn mã javascript như sau: </w:t>
      </w:r>
    </w:p>
    <w:p w14:paraId="59A72024">
      <w:pPr>
        <w:jc w:val="center"/>
      </w:pPr>
      <w:r>
        <w:t>var s = " Đại học Công Nghệ Sài Gòn ";</w:t>
      </w:r>
    </w:p>
    <w:p w14:paraId="7B6D06FC">
      <w:pPr>
        <w:ind w:firstLine="2530" w:firstLineChars="1150"/>
        <w:jc w:val="both"/>
      </w:pPr>
      <w:r>
        <w:t xml:space="preserve">s = s.trim(); </w:t>
      </w:r>
    </w:p>
    <w:p w14:paraId="3655CB72">
      <w:pPr>
        <w:ind w:firstLine="2530" w:firstLineChars="1150"/>
        <w:jc w:val="both"/>
      </w:pPr>
      <w:r>
        <w:t>var kq = s.split(" ");</w:t>
      </w:r>
    </w:p>
    <w:p w14:paraId="00436D2A">
      <w:r>
        <w:t>Kết quả kq[2] của đoạn mã trên:</w:t>
      </w:r>
    </w:p>
    <w:p w14:paraId="28B960D6">
      <w:r>
        <w:t>a. Đại</w:t>
      </w:r>
    </w:p>
    <w:p w14:paraId="452CC75F">
      <w:r>
        <w:t>b. Nghệ</w:t>
      </w:r>
    </w:p>
    <w:p w14:paraId="2BC22D05">
      <w:pPr>
        <w:rPr>
          <w:b/>
          <w:bCs/>
          <w:highlight w:val="yellow"/>
        </w:rPr>
      </w:pPr>
      <w:r>
        <w:rPr>
          <w:b/>
          <w:bCs/>
          <w:highlight w:val="yellow"/>
        </w:rPr>
        <w:t>c. Công</w:t>
      </w:r>
    </w:p>
    <w:p w14:paraId="47F8A5EF">
      <w:r>
        <w:t>d. Sài</w:t>
      </w:r>
    </w:p>
    <w:p w14:paraId="47E0F6A7">
      <w:r>
        <w:t>Câu hỏi 23: Kết quả của đoạn mã javascript dưới đây:</w:t>
      </w:r>
    </w:p>
    <w:p w14:paraId="3280D1AA">
      <w:pPr>
        <w:ind w:left="720" w:leftChars="0" w:firstLine="720" w:firstLineChars="0"/>
      </w:pPr>
      <w:r>
        <w:t>let person1 = {name: 'An'};</w:t>
      </w:r>
    </w:p>
    <w:p w14:paraId="5CA0912B">
      <w:pPr>
        <w:ind w:left="720" w:leftChars="0" w:firstLine="720" w:firstLineChars="0"/>
      </w:pPr>
      <w:r>
        <w:t>let person2 = person1;</w:t>
      </w:r>
    </w:p>
    <w:p w14:paraId="4184A51A">
      <w:pPr>
        <w:ind w:left="720" w:leftChars="0" w:firstLine="720" w:firstLineChars="0"/>
      </w:pPr>
      <w:r>
        <w:t>person2.name = 'Bình';</w:t>
      </w:r>
    </w:p>
    <w:p w14:paraId="008CD507">
      <w:pPr>
        <w:ind w:left="720" w:leftChars="0" w:firstLine="720" w:firstLineChars="0"/>
      </w:pPr>
      <w:r>
        <w:t>console.log(person1.name);</w:t>
      </w:r>
    </w:p>
    <w:p w14:paraId="241112F9">
      <w:r>
        <w:t>a. 'An'</w:t>
      </w:r>
    </w:p>
    <w:p w14:paraId="61687B37">
      <w:pPr>
        <w:rPr>
          <w:b/>
          <w:bCs/>
          <w:highlight w:val="yellow"/>
        </w:rPr>
      </w:pPr>
      <w:r>
        <w:rPr>
          <w:b/>
          <w:bCs/>
          <w:highlight w:val="yellow"/>
        </w:rPr>
        <w:t>b. 'Bình'</w:t>
      </w:r>
    </w:p>
    <w:p w14:paraId="187CDFD9">
      <w:r>
        <w:t>c. undefined</w:t>
      </w:r>
    </w:p>
    <w:p w14:paraId="460B4A26">
      <w:r>
        <w:t>d. error</w:t>
      </w:r>
    </w:p>
    <w:p w14:paraId="61A4D572">
      <w:r>
        <w:t xml:space="preserve">Câu hỏi 24: Kết quả của đoạn mã dưới đây là gì? </w:t>
      </w:r>
    </w:p>
    <w:p w14:paraId="310884C8">
      <w:pPr>
        <w:ind w:left="720" w:leftChars="0" w:firstLine="720" w:firstLineChars="0"/>
      </w:pPr>
      <w:r>
        <w:t xml:space="preserve">var array = [10, 20, 30, 40, 50]; </w:t>
      </w:r>
    </w:p>
    <w:p w14:paraId="707E37C3">
      <w:pPr>
        <w:ind w:left="720" w:leftChars="0" w:firstLine="720" w:firstLineChars="0"/>
      </w:pPr>
      <w:r>
        <w:t xml:space="preserve">var part = array.slice(1, 4); </w:t>
      </w:r>
    </w:p>
    <w:p w14:paraId="31969BB3">
      <w:pPr>
        <w:ind w:left="720" w:leftChars="0" w:firstLine="720" w:firstLineChars="0"/>
      </w:pPr>
      <w:r>
        <w:t>console.log(part);</w:t>
      </w:r>
    </w:p>
    <w:p w14:paraId="51D6D413">
      <w:r>
        <w:t>a. [10, 20, 30, 40, 50]</w:t>
      </w:r>
    </w:p>
    <w:p w14:paraId="7A0401E6">
      <w:pPr>
        <w:rPr>
          <w:b/>
          <w:bCs/>
          <w:highlight w:val="yellow"/>
        </w:rPr>
      </w:pPr>
      <w:r>
        <w:rPr>
          <w:b/>
          <w:bCs/>
          <w:highlight w:val="yellow"/>
        </w:rPr>
        <w:t>b. [20, 30, 40]</w:t>
      </w:r>
    </w:p>
    <w:p w14:paraId="42E89972">
      <w:r>
        <w:t>c. [30, 40, 50]</w:t>
      </w:r>
    </w:p>
    <w:p w14:paraId="6183A89E">
      <w:r>
        <w:t>d. [20, 30, 40, 50]</w:t>
      </w:r>
    </w:p>
    <w:p w14:paraId="24C243D0">
      <w:pPr>
        <w:rPr>
          <w:rFonts w:hint="default"/>
          <w:lang w:val="en-US"/>
        </w:rPr>
      </w:pPr>
      <w:r>
        <w:t>Câu hỏi 25: Nếu hiện tại thiết lập trên máy tính là thứ Tư ngày 19/6/2024, kết quả hộp thoại alert là gì sau lệnh</w:t>
      </w:r>
      <w:r>
        <w:rPr>
          <w:rFonts w:hint="default"/>
          <w:lang w:val="en-US"/>
        </w:rPr>
        <w:t xml:space="preserve">: </w:t>
      </w:r>
    </w:p>
    <w:p w14:paraId="651638ED">
      <w:pPr>
        <w:ind w:left="720" w:leftChars="0" w:firstLine="720" w:firstLineChars="0"/>
      </w:pPr>
      <w:r>
        <w:t xml:space="preserve">let d = new Date(); </w:t>
      </w:r>
    </w:p>
    <w:p w14:paraId="54F084F9">
      <w:pPr>
        <w:ind w:left="720" w:leftChars="0" w:firstLine="720" w:firstLineChars="0"/>
      </w:pPr>
      <w:r>
        <w:t>alert(d.getDay());?</w:t>
      </w:r>
    </w:p>
    <w:p w14:paraId="6910CBAF">
      <w:r>
        <w:t>a. 4</w:t>
      </w:r>
    </w:p>
    <w:p w14:paraId="2031A939">
      <w:pPr>
        <w:rPr>
          <w:b/>
          <w:bCs/>
          <w:highlight w:val="yellow"/>
        </w:rPr>
      </w:pPr>
      <w:r>
        <w:rPr>
          <w:b/>
          <w:bCs/>
          <w:highlight w:val="yellow"/>
        </w:rPr>
        <w:t>b. 3</w:t>
      </w:r>
    </w:p>
    <w:p w14:paraId="627EB3F7">
      <w:r>
        <w:t>c. Wed</w:t>
      </w:r>
    </w:p>
    <w:p w14:paraId="7A6D7C4C">
      <w:r>
        <w:t>d. 19</w:t>
      </w:r>
    </w:p>
    <w:p w14:paraId="25CAA3E5">
      <w:r>
        <w:t xml:space="preserve">Câu hỏi 26: Câu lệnh nào để thay đổi nội dung thẻ div thành "abc" : </w:t>
      </w:r>
    </w:p>
    <w:p w14:paraId="51FD355A">
      <w:pPr>
        <w:ind w:left="1440" w:leftChars="0" w:firstLine="720" w:firstLineChars="0"/>
      </w:pPr>
      <w:r>
        <w:t>&lt;div id="id1"&gt;&lt;/div&gt;</w:t>
      </w:r>
    </w:p>
    <w:p w14:paraId="01EEF3C4">
      <w:pPr>
        <w:rPr>
          <w:b/>
          <w:bCs/>
          <w:highlight w:val="yellow"/>
        </w:rPr>
      </w:pPr>
      <w:r>
        <w:rPr>
          <w:b/>
          <w:bCs/>
          <w:highlight w:val="yellow"/>
        </w:rPr>
        <w:t>a. document.getElementById('id1').innerHTML="abc";</w:t>
      </w:r>
    </w:p>
    <w:p w14:paraId="0A4C7305">
      <w:r>
        <w:t>b. document.getElementsById('id1').innerHTML="abc";</w:t>
      </w:r>
    </w:p>
    <w:p w14:paraId="3AA1BBBD">
      <w:r>
        <w:t>c. document.getElementByTagName('div').innerHTML="abc";</w:t>
      </w:r>
    </w:p>
    <w:p w14:paraId="63465140">
      <w:r>
        <w:t>d. document.getElementByTagName('div').innerHTML="abc";</w:t>
      </w:r>
    </w:p>
    <w:p w14:paraId="135EE100">
      <w:r>
        <w:t>Câu hỏi 27: Để xóa toàn bộ nội dung trang web, dùng lệnh Javascript nào?</w:t>
      </w:r>
    </w:p>
    <w:p w14:paraId="2BCA4171">
      <w:pPr>
        <w:rPr>
          <w:b/>
          <w:bCs/>
          <w:highlight w:val="yellow"/>
        </w:rPr>
      </w:pPr>
      <w:r>
        <w:rPr>
          <w:b/>
          <w:bCs/>
          <w:highlight w:val="yellow"/>
        </w:rPr>
        <w:t>a. document.body.innerHTML="";</w:t>
      </w:r>
    </w:p>
    <w:p w14:paraId="07A1E5E8">
      <w:r>
        <w:t>b. document.getElementsByTagName('body')[0].innerHTML=";</w:t>
      </w:r>
    </w:p>
    <w:p w14:paraId="3EA29BFC">
      <w:r>
        <w:t>c. Cả hai a, b đều sai</w:t>
      </w:r>
    </w:p>
    <w:p w14:paraId="72277FE0">
      <w:r>
        <w:t>d. Cả hai a, b đều đúng</w:t>
      </w:r>
    </w:p>
    <w:p w14:paraId="0CC5F453">
      <w:r>
        <w:t>Câu hỏi 28: Thay đổi thẻ div#id1 sử dụng class c2 là:</w:t>
      </w:r>
    </w:p>
    <w:p w14:paraId="09ADD47F">
      <w:pPr>
        <w:rPr>
          <w:b/>
          <w:bCs/>
          <w:highlight w:val="yellow"/>
        </w:rPr>
      </w:pPr>
      <w:r>
        <w:rPr>
          <w:b/>
          <w:bCs/>
          <w:highlight w:val="yellow"/>
        </w:rPr>
        <w:t>a. document.getElementById('id1').className='c2'</w:t>
      </w:r>
    </w:p>
    <w:p w14:paraId="62BB1B67">
      <w:r>
        <w:t>b. document.getElementById('id1')='c2'</w:t>
      </w:r>
    </w:p>
    <w:p w14:paraId="60BF1019">
      <w:r>
        <w:t>c. document.getElementById('#id1').className ='c2'</w:t>
      </w:r>
    </w:p>
    <w:p w14:paraId="0CF29AB8">
      <w:r>
        <w:t>d. document.getElementById('id1').class ='c2'</w:t>
      </w:r>
    </w:p>
    <w:p w14:paraId="2EF36463">
      <w:r>
        <w:t>Câu hỏi 29: Để đếm xem trong trang web có bao nhiêu form ta sử dụng lệnh nào?</w:t>
      </w:r>
    </w:p>
    <w:p w14:paraId="27433558">
      <w:r>
        <w:t>a. n = document.form.length;</w:t>
      </w:r>
    </w:p>
    <w:p w14:paraId="77AB97B4">
      <w:r>
        <w:t>b. n = document.forms.length();</w:t>
      </w:r>
    </w:p>
    <w:p w14:paraId="5FD882B2">
      <w:pPr>
        <w:rPr>
          <w:b/>
          <w:bCs/>
          <w:highlight w:val="yellow"/>
        </w:rPr>
      </w:pPr>
      <w:r>
        <w:rPr>
          <w:b/>
          <w:bCs/>
          <w:highlight w:val="yellow"/>
        </w:rPr>
        <w:t>c. n = document.forms.length;</w:t>
      </w:r>
    </w:p>
    <w:p w14:paraId="4A8A82FD">
      <w:r>
        <w:t>d. n = document.form.length();</w:t>
      </w:r>
    </w:p>
    <w:p w14:paraId="44952654">
      <w:r>
        <w:t>Câu hỏi 30: Câu lệnh Javascript để quay về trang trước trong history của trình duyệt</w:t>
      </w:r>
    </w:p>
    <w:p w14:paraId="3DE901B6">
      <w:r>
        <w:t>a. &lt;button onclick="history.back()"&gt;Go Back&lt;/button&gt;</w:t>
      </w:r>
    </w:p>
    <w:p w14:paraId="37BE0F40">
      <w:r>
        <w:t>b. &lt;button onclick="history.go(-1)"&gt;Go Back 2 Pages&lt;/button&gt;</w:t>
      </w:r>
    </w:p>
    <w:p w14:paraId="389641E6">
      <w:r>
        <w:t>c. &lt;button onclick="history.go.back()"&gt;Go Back 2 Pages&lt;/button&gt;</w:t>
      </w:r>
    </w:p>
    <w:p w14:paraId="6DCE3825">
      <w:pPr>
        <w:rPr>
          <w:b/>
          <w:bCs/>
          <w:highlight w:val="yellow"/>
        </w:rPr>
      </w:pPr>
      <w:r>
        <w:rPr>
          <w:b/>
          <w:bCs/>
          <w:highlight w:val="yellow"/>
        </w:rPr>
        <w:t>d. Cả a,b đúng</w:t>
      </w:r>
    </w:p>
    <w:p w14:paraId="48A758EA">
      <w:r>
        <w:t>Câu hỏi 31: jQuery là:</w:t>
      </w:r>
    </w:p>
    <w:p w14:paraId="264464F0">
      <w:pPr>
        <w:rPr>
          <w:b/>
          <w:bCs/>
          <w:highlight w:val="yellow"/>
        </w:rPr>
      </w:pPr>
      <w:r>
        <w:rPr>
          <w:b/>
          <w:bCs/>
          <w:highlight w:val="yellow"/>
        </w:rPr>
        <w:t>a. Thư viện javascript giúp viết mã javascript nhanh gọn hơn</w:t>
      </w:r>
    </w:p>
    <w:p w14:paraId="05CFAECC">
      <w:r>
        <w:t>b. Một đối tượng của javascript</w:t>
      </w:r>
    </w:p>
    <w:p w14:paraId="540F37EF">
      <w:r>
        <w:t>c. Một dạng framework</w:t>
      </w:r>
    </w:p>
    <w:p w14:paraId="27C33B9A">
      <w:r>
        <w:t>d. Một phần mềm lập trình javascript</w:t>
      </w:r>
    </w:p>
    <w:p w14:paraId="29F7C21C">
      <w:pPr>
        <w:rPr>
          <w:rFonts w:hint="default"/>
          <w:lang w:val="en-US"/>
        </w:rPr>
      </w:pPr>
      <w:r>
        <w:t xml:space="preserve">Câu hỏi 32: </w:t>
      </w:r>
      <w:r>
        <w:rPr>
          <w:rFonts w:hint="default"/>
          <w:lang w:val="en-US"/>
        </w:rPr>
        <w:t>Phương thức jquery nào lấy (trả về) nội dung văn bản của tất cả các phần tử đã chọn:</w:t>
      </w:r>
    </w:p>
    <w:p w14:paraId="3071F603">
      <w:pPr>
        <w:rPr>
          <w:rFonts w:hint="default"/>
          <w:lang w:val="en-US"/>
        </w:rPr>
      </w:pPr>
      <w:r>
        <w:t>a. html()</w:t>
      </w:r>
      <w:r>
        <w:rPr>
          <w:rFonts w:hint="default"/>
          <w:lang w:val="en-US"/>
        </w:rPr>
        <w:t>;</w:t>
      </w:r>
    </w:p>
    <w:p w14:paraId="45ED7B6A">
      <w:pPr>
        <w:rPr>
          <w:rFonts w:hint="default"/>
          <w:lang w:val="en-US"/>
        </w:rPr>
      </w:pPr>
      <w:r>
        <w:t>b. attr()</w:t>
      </w:r>
      <w:r>
        <w:rPr>
          <w:rFonts w:hint="default"/>
          <w:lang w:val="en-US"/>
        </w:rPr>
        <w:t>;</w:t>
      </w:r>
    </w:p>
    <w:p w14:paraId="59930069">
      <w:pPr>
        <w:rPr>
          <w:rFonts w:hint="default"/>
          <w:lang w:val="en-US"/>
        </w:rPr>
      </w:pPr>
      <w:r>
        <w:t>c. val()</w:t>
      </w:r>
      <w:r>
        <w:rPr>
          <w:rFonts w:hint="default"/>
          <w:lang w:val="en-US"/>
        </w:rPr>
        <w:t>;</w:t>
      </w:r>
    </w:p>
    <w:p w14:paraId="01C8C0D7">
      <w:pPr>
        <w:rPr>
          <w:rFonts w:hint="default"/>
          <w:b/>
          <w:bCs/>
          <w:highlight w:val="yellow"/>
          <w:lang w:val="en-US"/>
        </w:rPr>
      </w:pPr>
      <w:r>
        <w:rPr>
          <w:b/>
          <w:bCs/>
          <w:highlight w:val="yellow"/>
        </w:rPr>
        <w:t>d. text()</w:t>
      </w:r>
    </w:p>
    <w:p w14:paraId="4EF8A60E">
      <w:r>
        <w:t xml:space="preserve">Câu hỏi 33: Câu lệnh nào của jQuery tương đương với lệnh javascript: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t>document.getElementById('id1').innerHTML=10;</w:t>
      </w:r>
    </w:p>
    <w:p w14:paraId="7CE6CD2B">
      <w:r>
        <w:t>a. $(</w:t>
      </w:r>
      <w:r>
        <w:rPr>
          <w:rFonts w:hint="default"/>
          <w:lang w:val="en-US"/>
        </w:rPr>
        <w:t>“</w:t>
      </w:r>
      <w:r>
        <w:t>id1</w:t>
      </w:r>
      <w:r>
        <w:rPr>
          <w:rFonts w:hint="default"/>
          <w:lang w:val="en-US"/>
        </w:rPr>
        <w:t>”</w:t>
      </w:r>
      <w:r>
        <w:t>).html(10);</w:t>
      </w:r>
    </w:p>
    <w:p w14:paraId="366E2120">
      <w:pPr>
        <w:rPr>
          <w:b/>
          <w:bCs/>
          <w:highlight w:val="yellow"/>
        </w:rPr>
      </w:pPr>
      <w:r>
        <w:rPr>
          <w:b/>
          <w:bCs/>
          <w:highlight w:val="yellow"/>
        </w:rPr>
        <w:t>b. $("</w:t>
      </w:r>
      <w:r>
        <w:rPr>
          <w:rFonts w:hint="default"/>
          <w:b/>
          <w:bCs/>
          <w:highlight w:val="yellow"/>
          <w:lang w:val="en-US"/>
        </w:rPr>
        <w:t>#</w:t>
      </w:r>
      <w:r>
        <w:rPr>
          <w:b/>
          <w:bCs/>
          <w:highlight w:val="yellow"/>
        </w:rPr>
        <w:t>id1").html(10);</w:t>
      </w:r>
    </w:p>
    <w:p w14:paraId="40C92051">
      <w:r>
        <w:t>c. $("id1").innerHTML=10;</w:t>
      </w:r>
    </w:p>
    <w:p w14:paraId="723AD0CE">
      <w:r>
        <w:t>d. $("#id1").htmlHTML=10;</w:t>
      </w:r>
    </w:p>
    <w:p w14:paraId="13447546">
      <w:r>
        <w:t>Câu hỏi 34: Trong jQuery, để ẩn các thẻ p, sử dụng lệnh:</w:t>
      </w:r>
    </w:p>
    <w:p w14:paraId="00D7652D">
      <w:r>
        <w:t>a. $("</w:t>
      </w:r>
      <w:r>
        <w:rPr>
          <w:rFonts w:hint="default"/>
          <w:lang w:val="en-US"/>
        </w:rPr>
        <w:t>&lt;</w:t>
      </w:r>
      <w:r>
        <w:t>p</w:t>
      </w:r>
      <w:r>
        <w:rPr>
          <w:rFonts w:hint="default"/>
          <w:lang w:val="en-US"/>
        </w:rPr>
        <w:t>&gt;</w:t>
      </w:r>
      <w:r>
        <w:t>").hide();</w:t>
      </w:r>
    </w:p>
    <w:p w14:paraId="4555ED85">
      <w:r>
        <w:t>b. $("p").display("none");</w:t>
      </w:r>
    </w:p>
    <w:p w14:paraId="55DB5595">
      <w:r>
        <w:t>c. $("p").display("hide");</w:t>
      </w:r>
    </w:p>
    <w:p w14:paraId="5F1D1213">
      <w:pPr>
        <w:rPr>
          <w:b/>
          <w:bCs/>
          <w:highlight w:val="yellow"/>
        </w:rPr>
      </w:pPr>
      <w:r>
        <w:rPr>
          <w:b/>
          <w:bCs/>
          <w:highlight w:val="yellow"/>
        </w:rPr>
        <w:t>d. $("p").hid</w:t>
      </w:r>
      <w:r>
        <w:rPr>
          <w:rFonts w:hint="default"/>
          <w:b/>
          <w:bCs/>
          <w:highlight w:val="yellow"/>
          <w:lang w:val="en-US"/>
        </w:rPr>
        <w:t>e</w:t>
      </w:r>
      <w:r>
        <w:rPr>
          <w:b/>
          <w:bCs/>
          <w:highlight w:val="yellow"/>
        </w:rPr>
        <w:t>();</w:t>
      </w:r>
    </w:p>
    <w:p w14:paraId="1D5F24A6">
      <w:r>
        <w:t>Câu hỏi 35: Để xóa phần tử có class là class1 bằng jQuery là:</w:t>
      </w:r>
    </w:p>
    <w:p w14:paraId="4C93C76A">
      <w:pPr>
        <w:rPr>
          <w:b/>
          <w:bCs/>
          <w:highlight w:val="yellow"/>
        </w:rPr>
      </w:pPr>
      <w:r>
        <w:rPr>
          <w:b/>
          <w:bCs/>
          <w:highlight w:val="yellow"/>
        </w:rPr>
        <w:t>a. $(".class1")</w:t>
      </w:r>
      <w:r>
        <w:rPr>
          <w:rFonts w:hint="default"/>
          <w:b/>
          <w:bCs/>
          <w:highlight w:val="yellow"/>
          <w:lang w:val="en-US"/>
        </w:rPr>
        <w:t>[0]</w:t>
      </w:r>
      <w:r>
        <w:rPr>
          <w:b/>
          <w:bCs/>
          <w:highlight w:val="yellow"/>
        </w:rPr>
        <w:t>.remove();</w:t>
      </w:r>
    </w:p>
    <w:p w14:paraId="609761D2">
      <w:r>
        <w:t>b. $(</w:t>
      </w:r>
      <w:r>
        <w:rPr>
          <w:rFonts w:hint="default"/>
          <w:lang w:val="en-US"/>
        </w:rPr>
        <w:t>#</w:t>
      </w:r>
      <w:r>
        <w:t>class1)[0].remove();</w:t>
      </w:r>
    </w:p>
    <w:p w14:paraId="19B52B4E">
      <w:r>
        <w:t>c. $("class1")</w:t>
      </w:r>
      <w:r>
        <w:rPr>
          <w:rFonts w:hint="default"/>
          <w:lang w:val="en-US"/>
        </w:rPr>
        <w:t>[1]</w:t>
      </w:r>
      <w:r>
        <w:t>.remove();</w:t>
      </w:r>
    </w:p>
    <w:p w14:paraId="1CD5AB50">
      <w:r>
        <w:t>d. $("</w:t>
      </w:r>
      <w:r>
        <w:rPr>
          <w:rFonts w:hint="default"/>
          <w:lang w:val="en-US"/>
        </w:rPr>
        <w:t>#</w:t>
      </w:r>
      <w:r>
        <w:t>class1")[</w:t>
      </w:r>
      <w:r>
        <w:rPr>
          <w:rFonts w:hint="default"/>
          <w:lang w:val="en-US"/>
        </w:rPr>
        <w:t>1</w:t>
      </w:r>
      <w:r>
        <w:t>].remove();</w:t>
      </w:r>
    </w:p>
    <w:p w14:paraId="027B54A3">
      <w:r>
        <w:t>Câu hỏi 36: Khi xây dựng Web responsive, trang web sẽ có màu nền là gì khi truy cập bằng smart phone nếu trang có css như dưới?</w:t>
      </w:r>
    </w:p>
    <w:p w14:paraId="52E99908">
      <w:pPr>
        <w:ind w:firstLine="720" w:firstLineChars="0"/>
      </w:pPr>
      <w:r>
        <w:t xml:space="preserve">@media only screen and (max-width: </w:t>
      </w:r>
      <w:r>
        <w:rPr>
          <w:lang w:val="en-US"/>
        </w:rPr>
        <w:t>768</w:t>
      </w:r>
      <w:r>
        <w:t xml:space="preserve">px) { body{background-color: </w:t>
      </w:r>
      <w:r>
        <w:rPr>
          <w:lang w:val="en-US"/>
        </w:rPr>
        <w:t>red</w:t>
      </w:r>
      <w:r>
        <w:t>;} }</w:t>
      </w:r>
    </w:p>
    <w:p w14:paraId="1419E898">
      <w:pPr>
        <w:ind w:firstLine="720" w:firstLineChars="0"/>
      </w:pPr>
      <w:r>
        <w:t xml:space="preserve">@media only screen and (max-width: </w:t>
      </w:r>
      <w:r>
        <w:rPr>
          <w:lang w:val="en-US"/>
        </w:rPr>
        <w:t>768</w:t>
      </w:r>
      <w:r>
        <w:t>px) { body{background-color: green;} }</w:t>
      </w:r>
    </w:p>
    <w:p w14:paraId="71243A0C">
      <w:pPr>
        <w:ind w:firstLine="720" w:firstLineChars="0"/>
      </w:pPr>
      <w:r>
        <w:t xml:space="preserve">@media only screen and (min-width: </w:t>
      </w:r>
      <w:r>
        <w:rPr>
          <w:lang w:val="en-US"/>
        </w:rPr>
        <w:t>992</w:t>
      </w:r>
      <w:r>
        <w:t>px) { body{background-color: blue;} }</w:t>
      </w:r>
    </w:p>
    <w:p w14:paraId="01F850A8">
      <w:pPr>
        <w:ind w:firstLine="720" w:firstLineChars="0"/>
      </w:pPr>
      <w:r>
        <w:t xml:space="preserve">@media only screen and (min-width: </w:t>
      </w:r>
      <w:r>
        <w:rPr>
          <w:lang w:val="en-US"/>
        </w:rPr>
        <w:t>1200</w:t>
      </w:r>
      <w:r>
        <w:t>px) { body{background-color: yellow;} }</w:t>
      </w:r>
    </w:p>
    <w:p w14:paraId="39E24324">
      <w:r>
        <w:t>a. Red</w:t>
      </w:r>
    </w:p>
    <w:p w14:paraId="0884315C">
      <w:pPr>
        <w:rPr>
          <w:b/>
          <w:bCs/>
          <w:highlight w:val="yellow"/>
        </w:rPr>
      </w:pPr>
      <w:r>
        <w:rPr>
          <w:b/>
          <w:bCs/>
          <w:highlight w:val="yellow"/>
        </w:rPr>
        <w:t>b. Green</w:t>
      </w:r>
    </w:p>
    <w:p w14:paraId="3521C6DC">
      <w:r>
        <w:t>c. Blue</w:t>
      </w:r>
    </w:p>
    <w:p w14:paraId="244934CE">
      <w:r>
        <w:t>d. Yellow</w:t>
      </w:r>
    </w:p>
    <w:p w14:paraId="0C61B9DE">
      <w:r>
        <w:t>Câu hỏi 37: Figma là:</w:t>
      </w:r>
    </w:p>
    <w:p w14:paraId="63A1B4EC">
      <w:r>
        <w:t>a. Công cụ lập trình web</w:t>
      </w:r>
    </w:p>
    <w:p w14:paraId="652049F4">
      <w:pPr>
        <w:rPr>
          <w:b/>
          <w:bCs/>
          <w:highlight w:val="yellow"/>
        </w:rPr>
      </w:pPr>
      <w:r>
        <w:rPr>
          <w:b/>
          <w:bCs/>
          <w:highlight w:val="yellow"/>
        </w:rPr>
        <w:t>b. Công cụ thiết kế web</w:t>
      </w:r>
    </w:p>
    <w:p w14:paraId="04703284">
      <w:r>
        <w:t>c. Framework CSS</w:t>
      </w:r>
    </w:p>
    <w:p w14:paraId="3459E862">
      <w:r>
        <w:t>d. Thư viện javascript</w:t>
      </w:r>
    </w:p>
    <w:p w14:paraId="0206368E">
      <w:pPr>
        <w:rPr>
          <w:rFonts w:hint="default"/>
          <w:lang w:val="en-US"/>
        </w:rPr>
      </w:pPr>
      <w:r>
        <w:t xml:space="preserve">Câu hỏi 38: Khi sử dụng emmet trong Visual Code để viết html, lệnh nào tạo ra bảng có id=id1 và có 3 dòng, mỗi dòng </w:t>
      </w:r>
      <w:r>
        <w:rPr>
          <w:rFonts w:hint="default"/>
          <w:lang w:val="en-US"/>
        </w:rPr>
        <w:t>2</w:t>
      </w:r>
      <w:r>
        <w:t xml:space="preserve"> cột, nội dung mỗi ô là 5 </w:t>
      </w:r>
      <w:r>
        <w:rPr>
          <w:rFonts w:hint="default"/>
          <w:lang w:val="en-US"/>
        </w:rPr>
        <w:t>từ:</w:t>
      </w:r>
    </w:p>
    <w:p w14:paraId="1B8E7BFB">
      <w:r>
        <w:t xml:space="preserve">a. </w:t>
      </w:r>
      <w:r>
        <w:rPr>
          <w:rFonts w:hint="default"/>
          <w:lang w:val="en-US"/>
        </w:rPr>
        <w:t>t</w:t>
      </w:r>
      <w:r>
        <w:t>able</w:t>
      </w:r>
      <w:r>
        <w:rPr>
          <w:rFonts w:hint="default"/>
          <w:lang w:val="en-US"/>
        </w:rPr>
        <w:t>&gt;#</w:t>
      </w:r>
      <w:r>
        <w:t xml:space="preserve">id1&gt;tr*3&gt;td*2&gt;lorem5 </w:t>
      </w:r>
    </w:p>
    <w:p w14:paraId="03D99CC4">
      <w:r>
        <w:t xml:space="preserve">b. </w:t>
      </w:r>
      <w:r>
        <w:rPr>
          <w:rFonts w:hint="default"/>
          <w:lang w:val="en-US"/>
        </w:rPr>
        <w:t>t</w:t>
      </w:r>
      <w:r>
        <w:t>able</w:t>
      </w:r>
      <w:r>
        <w:rPr>
          <w:rFonts w:hint="default"/>
          <w:lang w:val="en-US"/>
        </w:rPr>
        <w:t>&gt;</w:t>
      </w:r>
      <w:r>
        <w:t xml:space="preserve">#id1&gt;tr*3&gt;td*2*lorem*5 </w:t>
      </w:r>
    </w:p>
    <w:p w14:paraId="5FCA582E">
      <w:pPr>
        <w:rPr>
          <w:b/>
          <w:bCs/>
          <w:highlight w:val="yellow"/>
        </w:rPr>
      </w:pPr>
      <w:r>
        <w:rPr>
          <w:b/>
          <w:bCs/>
          <w:highlight w:val="yellow"/>
        </w:rPr>
        <w:t xml:space="preserve">c. table#id1&gt;tr*3&gt;td*2&gt;lorem*5 </w:t>
      </w:r>
    </w:p>
    <w:p w14:paraId="50EF28EF">
      <w:r>
        <w:t>d. table#id1&gt;tr*3&gt;td*5&gt;lorem5</w:t>
      </w:r>
    </w:p>
    <w:p w14:paraId="244FC8D2">
      <w:r>
        <w:t>Câu hỏi 39: Lệnh để sinh ra mã html như dưới sử dụng emmet là:</w:t>
      </w:r>
    </w:p>
    <w:p w14:paraId="4670176A">
      <w:pPr>
        <w:ind w:firstLine="720" w:firstLineChars="0"/>
      </w:pPr>
      <w:r>
        <w:t>&lt;div id="container"&gt;</w:t>
      </w:r>
    </w:p>
    <w:p w14:paraId="105C0968">
      <w:pPr>
        <w:ind w:firstLine="720" w:firstLineChars="0"/>
      </w:pPr>
      <w:r>
        <w:t xml:space="preserve">    &lt;div id="head" class="c1"&gt;&lt;/div&gt;</w:t>
      </w:r>
    </w:p>
    <w:p w14:paraId="30B94121">
      <w:pPr>
        <w:ind w:firstLine="1156" w:firstLineChars="0"/>
      </w:pPr>
      <w:r>
        <w:t>&lt;div id="content" class="c2"&gt;&lt;/div&gt;</w:t>
      </w:r>
    </w:p>
    <w:p w14:paraId="4CC46C66">
      <w:pPr>
        <w:ind w:firstLine="720" w:firstLineChars="0"/>
      </w:pPr>
      <w:r>
        <w:t>&lt;/div&gt;</w:t>
      </w:r>
    </w:p>
    <w:p w14:paraId="05B9777B">
      <w:pPr>
        <w:rPr>
          <w:b/>
          <w:bCs/>
          <w:highlight w:val="yellow"/>
        </w:rPr>
      </w:pPr>
      <w:r>
        <w:rPr>
          <w:b/>
          <w:bCs/>
          <w:highlight w:val="yellow"/>
        </w:rPr>
        <w:t>a. #container&gt;#head.c1+#content.c2</w:t>
      </w:r>
    </w:p>
    <w:p w14:paraId="2F5A4B99">
      <w:r>
        <w:t>b. #container&gt;#head.c1</w:t>
      </w:r>
      <w:r>
        <w:rPr>
          <w:rFonts w:hint="default"/>
          <w:lang w:val="en-US"/>
        </w:rPr>
        <w:t>&gt;</w:t>
      </w:r>
      <w:r>
        <w:t>#content.c2</w:t>
      </w:r>
    </w:p>
    <w:p w14:paraId="6529D9AC">
      <w:r>
        <w:t>c. #container&gt;(head.c1+content.c2)</w:t>
      </w:r>
    </w:p>
    <w:p w14:paraId="4F4C5B7C">
      <w:r>
        <w:t>d. container&gt;(head.c1+content.c2)</w:t>
      </w:r>
    </w:p>
    <w:p w14:paraId="0AD8C91F">
      <w:r>
        <w:t>Câu hỏi 40: AngularJS, ReactJS, và VueJS là:</w:t>
      </w:r>
    </w:p>
    <w:p w14:paraId="514E9342">
      <w:r>
        <w:t>a. Các thư viện/framework phổ biến để phát ứng dụng web fullstack</w:t>
      </w:r>
    </w:p>
    <w:p w14:paraId="1CEB9891">
      <w:r>
        <w:t>b. Các thư viện/framework phổ biến phát triển web backend</w:t>
      </w:r>
    </w:p>
    <w:p w14:paraId="65595355">
      <w:pPr>
        <w:rPr>
          <w:b/>
          <w:bCs/>
          <w:highlight w:val="yellow"/>
        </w:rPr>
      </w:pPr>
      <w:r>
        <w:rPr>
          <w:b/>
          <w:bCs/>
          <w:highlight w:val="yellow"/>
        </w:rPr>
        <w:t>c. Các thư viện/framework phổ biến để phát triển giao diện người dùng trong ứng dụng web.</w:t>
      </w:r>
    </w:p>
    <w:p w14:paraId="7801BB8C">
      <w:r>
        <w:t>d. Tất cả các câu trên là đúng</w:t>
      </w:r>
    </w:p>
    <w:p w14:paraId="3BF7922F">
      <w:pPr>
        <w:numPr>
          <w:ilvl w:val="0"/>
          <w:numId w:val="7"/>
        </w:numPr>
        <w:ind w:left="425" w:leftChars="0" w:hanging="425" w:firstLineChars="0"/>
        <w:rPr>
          <w:rFonts w:hint="default"/>
          <w:b/>
          <w:bCs/>
          <w:color w:val="00B050"/>
          <w:lang w:val="en-US"/>
        </w:rPr>
      </w:pPr>
      <w:r>
        <w:rPr>
          <w:rFonts w:hint="default"/>
          <w:b/>
          <w:bCs/>
          <w:color w:val="00B050"/>
          <w:lang w:val="en-US"/>
        </w:rPr>
        <w:t xml:space="preserve">Đề 4: </w:t>
      </w:r>
    </w:p>
    <w:p w14:paraId="0D6A15F3">
      <w:pPr>
        <w:numPr>
          <w:ilvl w:val="0"/>
          <w:numId w:val="8"/>
        </w:numPr>
        <w:ind w:leftChars="0"/>
        <w:rPr>
          <w:rFonts w:hint="default"/>
          <w:b w:val="0"/>
          <w:bCs w:val="0"/>
          <w:color w:val="auto"/>
          <w:lang w:val="en-US"/>
        </w:rPr>
      </w:pPr>
      <w:r>
        <w:rPr>
          <w:rFonts w:hint="default"/>
          <w:b w:val="0"/>
          <w:bCs w:val="0"/>
          <w:color w:val="auto"/>
          <w:lang w:val="en-US"/>
        </w:rPr>
        <w:t>Thuộc tính nào được sử dụng để thay đổi kích thước chữ trong CSS?</w:t>
      </w:r>
    </w:p>
    <w:p w14:paraId="5E147944">
      <w:pPr>
        <w:numPr>
          <w:ilvl w:val="0"/>
          <w:numId w:val="9"/>
        </w:numPr>
        <w:rPr>
          <w:rFonts w:hint="default"/>
          <w:b w:val="0"/>
          <w:bCs w:val="0"/>
          <w:color w:val="auto"/>
          <w:lang w:val="en-US"/>
        </w:rPr>
      </w:pPr>
      <w:r>
        <w:rPr>
          <w:rFonts w:hint="default"/>
          <w:b/>
          <w:bCs/>
          <w:color w:val="auto"/>
          <w:highlight w:val="yellow"/>
          <w:lang w:val="en-US"/>
        </w:rPr>
        <w:t xml:space="preserve">font-size </w:t>
      </w:r>
    </w:p>
    <w:p w14:paraId="5C89F880">
      <w:pPr>
        <w:numPr>
          <w:ilvl w:val="0"/>
          <w:numId w:val="0"/>
        </w:numPr>
        <w:rPr>
          <w:rFonts w:hint="default"/>
          <w:b w:val="0"/>
          <w:bCs w:val="0"/>
          <w:color w:val="auto"/>
          <w:lang w:val="en-US"/>
        </w:rPr>
      </w:pPr>
      <w:r>
        <w:rPr>
          <w:rFonts w:hint="default"/>
          <w:b w:val="0"/>
          <w:bCs w:val="0"/>
          <w:color w:val="auto"/>
          <w:lang w:val="en-US"/>
        </w:rPr>
        <w:t xml:space="preserve">b. text-size </w:t>
      </w:r>
    </w:p>
    <w:p w14:paraId="4DD94A96">
      <w:pPr>
        <w:numPr>
          <w:ilvl w:val="0"/>
          <w:numId w:val="0"/>
        </w:numPr>
        <w:rPr>
          <w:rFonts w:hint="default"/>
          <w:b w:val="0"/>
          <w:bCs w:val="0"/>
          <w:color w:val="auto"/>
          <w:lang w:val="en-US"/>
        </w:rPr>
      </w:pPr>
      <w:r>
        <w:rPr>
          <w:rFonts w:hint="default"/>
          <w:b w:val="0"/>
          <w:bCs w:val="0"/>
          <w:color w:val="auto"/>
          <w:lang w:val="en-US"/>
        </w:rPr>
        <w:t xml:space="preserve">c. size </w:t>
      </w:r>
    </w:p>
    <w:p w14:paraId="6855ACBD">
      <w:pPr>
        <w:numPr>
          <w:ilvl w:val="0"/>
          <w:numId w:val="0"/>
        </w:numPr>
        <w:rPr>
          <w:rFonts w:hint="default"/>
          <w:b w:val="0"/>
          <w:bCs w:val="0"/>
          <w:color w:val="auto"/>
          <w:lang w:val="en-US"/>
        </w:rPr>
      </w:pPr>
      <w:r>
        <w:rPr>
          <w:rFonts w:hint="default"/>
          <w:b w:val="0"/>
          <w:bCs w:val="0"/>
          <w:color w:val="auto"/>
          <w:lang w:val="en-US"/>
        </w:rPr>
        <w:t>d. text-font</w:t>
      </w:r>
    </w:p>
    <w:p w14:paraId="3CAB9552">
      <w:pPr>
        <w:numPr>
          <w:ilvl w:val="0"/>
          <w:numId w:val="0"/>
        </w:numPr>
        <w:ind w:leftChars="0"/>
        <w:rPr>
          <w:rFonts w:hint="default"/>
          <w:b w:val="0"/>
          <w:bCs w:val="0"/>
          <w:color w:val="auto"/>
          <w:lang w:val="en-US"/>
        </w:rPr>
      </w:pPr>
      <w:r>
        <w:rPr>
          <w:rFonts w:hint="default"/>
          <w:b w:val="0"/>
          <w:bCs w:val="0"/>
          <w:color w:val="auto"/>
          <w:lang w:val="en-US"/>
        </w:rPr>
        <w:t xml:space="preserve">2. Selector nào được sử dụng để chọn phần tử &lt;a&gt; khi người dùng click (chọn) vào nó? </w:t>
      </w:r>
    </w:p>
    <w:p w14:paraId="3400A9CA">
      <w:pPr>
        <w:numPr>
          <w:ilvl w:val="0"/>
          <w:numId w:val="0"/>
        </w:numPr>
        <w:ind w:leftChars="0"/>
        <w:rPr>
          <w:rFonts w:hint="default"/>
          <w:b w:val="0"/>
          <w:bCs w:val="0"/>
          <w:color w:val="auto"/>
          <w:lang w:val="en-US"/>
        </w:rPr>
      </w:pPr>
      <w:r>
        <w:rPr>
          <w:rFonts w:hint="default"/>
          <w:b w:val="0"/>
          <w:bCs w:val="0"/>
          <w:color w:val="auto"/>
          <w:lang w:val="en-US"/>
        </w:rPr>
        <w:t>a. a:focus</w:t>
      </w:r>
    </w:p>
    <w:p w14:paraId="097D7E0B">
      <w:pPr>
        <w:numPr>
          <w:ilvl w:val="0"/>
          <w:numId w:val="0"/>
        </w:numPr>
        <w:ind w:leftChars="0"/>
        <w:rPr>
          <w:rFonts w:hint="default"/>
          <w:b/>
          <w:bCs/>
          <w:color w:val="auto"/>
          <w:highlight w:val="yellow"/>
          <w:lang w:val="en-US"/>
        </w:rPr>
      </w:pPr>
      <w:r>
        <w:rPr>
          <w:rFonts w:hint="default"/>
          <w:b/>
          <w:bCs/>
          <w:color w:val="auto"/>
          <w:highlight w:val="yellow"/>
          <w:lang w:val="en-US"/>
        </w:rPr>
        <w:t xml:space="preserve">b. a:active </w:t>
      </w:r>
    </w:p>
    <w:p w14:paraId="2CFBC749">
      <w:pPr>
        <w:numPr>
          <w:ilvl w:val="0"/>
          <w:numId w:val="0"/>
        </w:numPr>
        <w:ind w:leftChars="0"/>
        <w:rPr>
          <w:rFonts w:hint="default"/>
          <w:b w:val="0"/>
          <w:bCs w:val="0"/>
          <w:color w:val="auto"/>
          <w:lang w:val="en-US"/>
        </w:rPr>
      </w:pPr>
      <w:r>
        <w:rPr>
          <w:rFonts w:hint="default"/>
          <w:b w:val="0"/>
          <w:bCs w:val="0"/>
          <w:color w:val="auto"/>
          <w:lang w:val="en-US"/>
        </w:rPr>
        <w:t xml:space="preserve">c. a:hover </w:t>
      </w:r>
    </w:p>
    <w:p w14:paraId="1F6E7DC4">
      <w:pPr>
        <w:numPr>
          <w:ilvl w:val="0"/>
          <w:numId w:val="0"/>
        </w:numPr>
        <w:ind w:leftChars="0"/>
        <w:rPr>
          <w:rFonts w:hint="default"/>
          <w:b w:val="0"/>
          <w:bCs w:val="0"/>
          <w:color w:val="auto"/>
          <w:lang w:val="en-US"/>
        </w:rPr>
      </w:pPr>
      <w:r>
        <w:rPr>
          <w:rFonts w:hint="default"/>
          <w:b w:val="0"/>
          <w:bCs w:val="0"/>
          <w:color w:val="auto"/>
          <w:lang w:val="en-US"/>
        </w:rPr>
        <w:t>d. a:visited</w:t>
      </w:r>
    </w:p>
    <w:p w14:paraId="1344F473">
      <w:pPr>
        <w:numPr>
          <w:ilvl w:val="0"/>
          <w:numId w:val="0"/>
        </w:numPr>
        <w:ind w:leftChars="0"/>
        <w:rPr>
          <w:rFonts w:hint="default"/>
          <w:b w:val="0"/>
          <w:bCs w:val="0"/>
          <w:color w:val="auto"/>
          <w:lang w:val="en-US"/>
        </w:rPr>
      </w:pPr>
      <w:r>
        <w:rPr>
          <w:rFonts w:hint="default"/>
          <w:b w:val="0"/>
          <w:bCs w:val="0"/>
          <w:color w:val="auto"/>
          <w:lang w:val="en-US"/>
        </w:rPr>
        <w:t xml:space="preserve">3. Khi sử dụng float trên một phần tử, phần tử này sẽ: </w:t>
      </w:r>
    </w:p>
    <w:p w14:paraId="1D71B4E2">
      <w:pPr>
        <w:numPr>
          <w:ilvl w:val="0"/>
          <w:numId w:val="0"/>
        </w:numPr>
        <w:ind w:leftChars="0"/>
        <w:rPr>
          <w:rFonts w:hint="default"/>
          <w:b w:val="0"/>
          <w:bCs w:val="0"/>
          <w:color w:val="auto"/>
          <w:lang w:val="en-US"/>
        </w:rPr>
      </w:pPr>
      <w:r>
        <w:rPr>
          <w:rFonts w:hint="default"/>
          <w:b w:val="0"/>
          <w:bCs w:val="0"/>
          <w:color w:val="auto"/>
          <w:lang w:val="en-US"/>
        </w:rPr>
        <w:t xml:space="preserve">a. Thay đổi vị trí của phần tử cha </w:t>
      </w:r>
    </w:p>
    <w:p w14:paraId="5E8C864F">
      <w:pPr>
        <w:numPr>
          <w:ilvl w:val="0"/>
          <w:numId w:val="0"/>
        </w:numPr>
        <w:ind w:leftChars="0"/>
        <w:rPr>
          <w:rFonts w:hint="default"/>
          <w:b/>
          <w:bCs/>
          <w:color w:val="auto"/>
          <w:highlight w:val="yellow"/>
          <w:lang w:val="en-US"/>
        </w:rPr>
      </w:pPr>
      <w:r>
        <w:rPr>
          <w:rFonts w:hint="default"/>
          <w:b/>
          <w:bCs/>
          <w:color w:val="auto"/>
          <w:highlight w:val="yellow"/>
          <w:lang w:val="en-US"/>
        </w:rPr>
        <w:t xml:space="preserve">b. Bị kéo ra khỏi luồng bình thường của tài liệu </w:t>
      </w:r>
    </w:p>
    <w:p w14:paraId="1BA3E441">
      <w:pPr>
        <w:numPr>
          <w:ilvl w:val="0"/>
          <w:numId w:val="0"/>
        </w:numPr>
        <w:ind w:leftChars="0"/>
        <w:rPr>
          <w:rFonts w:hint="default"/>
          <w:b w:val="0"/>
          <w:bCs w:val="0"/>
          <w:color w:val="auto"/>
          <w:lang w:val="en-US"/>
        </w:rPr>
      </w:pPr>
      <w:r>
        <w:rPr>
          <w:rFonts w:hint="default"/>
          <w:b w:val="0"/>
          <w:bCs w:val="0"/>
          <w:color w:val="auto"/>
          <w:lang w:val="en-US"/>
        </w:rPr>
        <w:t xml:space="preserve">c. Ảnh hưởng đến tất cả các phần tử anh em bên ngoài container </w:t>
      </w:r>
    </w:p>
    <w:p w14:paraId="4A661AF9">
      <w:pPr>
        <w:numPr>
          <w:ilvl w:val="0"/>
          <w:numId w:val="0"/>
        </w:numPr>
        <w:ind w:leftChars="0"/>
        <w:rPr>
          <w:rFonts w:hint="default"/>
          <w:b w:val="0"/>
          <w:bCs w:val="0"/>
          <w:color w:val="auto"/>
          <w:lang w:val="en-US"/>
        </w:rPr>
      </w:pPr>
      <w:r>
        <w:rPr>
          <w:rFonts w:hint="default"/>
          <w:b w:val="0"/>
          <w:bCs w:val="0"/>
          <w:color w:val="auto"/>
          <w:lang w:val="en-US"/>
        </w:rPr>
        <w:t>d. Không ảnh hưởng đến các phần tử khác</w:t>
      </w:r>
    </w:p>
    <w:p w14:paraId="45585C54">
      <w:pPr>
        <w:numPr>
          <w:ilvl w:val="0"/>
          <w:numId w:val="0"/>
        </w:numPr>
        <w:ind w:leftChars="0"/>
        <w:rPr>
          <w:rFonts w:hint="default"/>
          <w:b w:val="0"/>
          <w:bCs w:val="0"/>
          <w:color w:val="auto"/>
          <w:lang w:val="en-US"/>
        </w:rPr>
      </w:pPr>
      <w:r>
        <w:rPr>
          <w:rFonts w:hint="default"/>
          <w:b w:val="0"/>
          <w:bCs w:val="0"/>
          <w:color w:val="auto"/>
          <w:lang w:val="en-US"/>
        </w:rPr>
        <w:t xml:space="preserve">4. Thuộc tính CSS nào sau đây có thể được sử dụng để thiết lập một phần tử cố định ở góc dưới cùng bên phải của cửa sổ trình duyệt? </w:t>
      </w:r>
    </w:p>
    <w:p w14:paraId="167F633F">
      <w:pPr>
        <w:numPr>
          <w:ilvl w:val="0"/>
          <w:numId w:val="0"/>
        </w:numPr>
        <w:ind w:leftChars="0"/>
        <w:rPr>
          <w:rFonts w:hint="default"/>
          <w:b w:val="0"/>
          <w:bCs w:val="0"/>
          <w:color w:val="auto"/>
          <w:lang w:val="en-US"/>
        </w:rPr>
      </w:pPr>
      <w:r>
        <w:rPr>
          <w:rFonts w:hint="default"/>
          <w:b w:val="0"/>
          <w:bCs w:val="0"/>
          <w:color w:val="auto"/>
          <w:lang w:val="en-US"/>
        </w:rPr>
        <w:t xml:space="preserve">a. position: relative; bottom: 0; right: 0; </w:t>
      </w:r>
    </w:p>
    <w:p w14:paraId="3CB7C2BC">
      <w:pPr>
        <w:numPr>
          <w:ilvl w:val="0"/>
          <w:numId w:val="0"/>
        </w:numPr>
        <w:ind w:leftChars="0"/>
        <w:rPr>
          <w:rFonts w:hint="default"/>
          <w:b w:val="0"/>
          <w:bCs w:val="0"/>
          <w:color w:val="auto"/>
          <w:lang w:val="en-US"/>
        </w:rPr>
      </w:pPr>
      <w:r>
        <w:rPr>
          <w:rFonts w:hint="default"/>
          <w:b w:val="0"/>
          <w:bCs w:val="0"/>
          <w:color w:val="auto"/>
          <w:lang w:val="en-US"/>
        </w:rPr>
        <w:t xml:space="preserve">b. position: absolute; bottom: 0; right: 0; </w:t>
      </w:r>
    </w:p>
    <w:p w14:paraId="4FFA8FD4">
      <w:pPr>
        <w:numPr>
          <w:ilvl w:val="0"/>
          <w:numId w:val="0"/>
        </w:numPr>
        <w:ind w:leftChars="0"/>
        <w:rPr>
          <w:rFonts w:hint="default"/>
          <w:b/>
          <w:bCs/>
          <w:color w:val="auto"/>
          <w:highlight w:val="yellow"/>
          <w:lang w:val="en-US"/>
        </w:rPr>
      </w:pPr>
      <w:r>
        <w:rPr>
          <w:rFonts w:hint="default"/>
          <w:b/>
          <w:bCs/>
          <w:color w:val="auto"/>
          <w:highlight w:val="yellow"/>
          <w:lang w:val="en-US"/>
        </w:rPr>
        <w:t xml:space="preserve">c. position: fixed; bottom: 0; right: 0; </w:t>
      </w:r>
    </w:p>
    <w:p w14:paraId="420E693B">
      <w:pPr>
        <w:numPr>
          <w:ilvl w:val="0"/>
          <w:numId w:val="0"/>
        </w:numPr>
        <w:ind w:leftChars="0"/>
        <w:rPr>
          <w:rFonts w:hint="default"/>
          <w:b w:val="0"/>
          <w:bCs w:val="0"/>
          <w:color w:val="auto"/>
          <w:lang w:val="en-US"/>
        </w:rPr>
      </w:pPr>
      <w:r>
        <w:rPr>
          <w:rFonts w:hint="default"/>
          <w:b w:val="0"/>
          <w:bCs w:val="0"/>
          <w:color w:val="auto"/>
          <w:lang w:val="en-US"/>
        </w:rPr>
        <w:t>d. position: static; bottom: 0; right: 0;</w:t>
      </w:r>
    </w:p>
    <w:p w14:paraId="4554AC39">
      <w:pPr>
        <w:numPr>
          <w:ilvl w:val="0"/>
          <w:numId w:val="0"/>
        </w:numPr>
        <w:ind w:leftChars="0"/>
        <w:rPr>
          <w:rFonts w:hint="default"/>
          <w:b w:val="0"/>
          <w:bCs w:val="0"/>
          <w:color w:val="auto"/>
          <w:lang w:val="en-US"/>
        </w:rPr>
      </w:pPr>
      <w:r>
        <w:rPr>
          <w:rFonts w:hint="default"/>
          <w:b w:val="0"/>
          <w:bCs w:val="0"/>
          <w:color w:val="auto"/>
          <w:lang w:val="en-US"/>
        </w:rPr>
        <w:t xml:space="preserve">5. Thuộc tính CSS nào được sử dụng để trình bày các phần tử nằm cùng nhau trên một hàng? a. display: block; </w:t>
      </w:r>
    </w:p>
    <w:p w14:paraId="28A7A4DC">
      <w:pPr>
        <w:numPr>
          <w:ilvl w:val="0"/>
          <w:numId w:val="0"/>
        </w:numPr>
        <w:ind w:leftChars="0"/>
        <w:rPr>
          <w:rFonts w:hint="default"/>
          <w:b/>
          <w:bCs/>
          <w:color w:val="auto"/>
          <w:highlight w:val="yellow"/>
          <w:lang w:val="en-US"/>
        </w:rPr>
      </w:pPr>
      <w:r>
        <w:rPr>
          <w:rFonts w:hint="default"/>
          <w:b/>
          <w:bCs/>
          <w:color w:val="auto"/>
          <w:highlight w:val="yellow"/>
          <w:lang w:val="en-US"/>
        </w:rPr>
        <w:t xml:space="preserve">b. display: inline; </w:t>
      </w:r>
    </w:p>
    <w:p w14:paraId="6D3C6218">
      <w:pPr>
        <w:numPr>
          <w:ilvl w:val="0"/>
          <w:numId w:val="0"/>
        </w:numPr>
        <w:ind w:leftChars="0"/>
        <w:rPr>
          <w:rFonts w:hint="default"/>
          <w:b w:val="0"/>
          <w:bCs w:val="0"/>
          <w:color w:val="auto"/>
          <w:lang w:val="en-US"/>
        </w:rPr>
      </w:pPr>
      <w:r>
        <w:rPr>
          <w:rFonts w:hint="default"/>
          <w:b w:val="0"/>
          <w:bCs w:val="0"/>
          <w:color w:val="auto"/>
          <w:lang w:val="en-US"/>
        </w:rPr>
        <w:t xml:space="preserve">c. visibility: hidden; </w:t>
      </w:r>
    </w:p>
    <w:p w14:paraId="5E33A352">
      <w:pPr>
        <w:numPr>
          <w:ilvl w:val="0"/>
          <w:numId w:val="0"/>
        </w:numPr>
        <w:ind w:leftChars="0"/>
        <w:rPr>
          <w:rFonts w:hint="default"/>
          <w:b w:val="0"/>
          <w:bCs w:val="0"/>
          <w:color w:val="auto"/>
          <w:lang w:val="en-US"/>
        </w:rPr>
      </w:pPr>
      <w:r>
        <w:rPr>
          <w:rFonts w:hint="default"/>
          <w:b w:val="0"/>
          <w:bCs w:val="0"/>
          <w:color w:val="auto"/>
          <w:lang w:val="en-US"/>
        </w:rPr>
        <w:t>d. display: none;</w:t>
      </w:r>
    </w:p>
    <w:p w14:paraId="01AD7687">
      <w:pPr>
        <w:numPr>
          <w:ilvl w:val="0"/>
          <w:numId w:val="0"/>
        </w:numPr>
        <w:ind w:leftChars="0"/>
        <w:rPr>
          <w:rFonts w:hint="default"/>
          <w:b w:val="0"/>
          <w:bCs w:val="0"/>
          <w:color w:val="auto"/>
          <w:lang w:val="en-US"/>
        </w:rPr>
      </w:pPr>
      <w:r>
        <w:rPr>
          <w:rFonts w:hint="default"/>
          <w:b w:val="0"/>
          <w:bCs w:val="0"/>
          <w:color w:val="auto"/>
          <w:lang w:val="en-US"/>
        </w:rPr>
        <w:t xml:space="preserve">6. Selector nào chỉ chọn phần tử p chứa class "example"? </w:t>
      </w:r>
    </w:p>
    <w:p w14:paraId="32722F6C">
      <w:pPr>
        <w:numPr>
          <w:ilvl w:val="0"/>
          <w:numId w:val="0"/>
        </w:numPr>
        <w:ind w:leftChars="0"/>
        <w:rPr>
          <w:rFonts w:hint="default"/>
          <w:b w:val="0"/>
          <w:bCs w:val="0"/>
          <w:color w:val="auto"/>
          <w:lang w:val="en-US"/>
        </w:rPr>
      </w:pPr>
      <w:r>
        <w:rPr>
          <w:rFonts w:hint="default"/>
          <w:b w:val="0"/>
          <w:bCs w:val="0"/>
          <w:color w:val="auto"/>
          <w:lang w:val="en-US"/>
        </w:rPr>
        <w:t xml:space="preserve">a. p:example </w:t>
      </w:r>
    </w:p>
    <w:p w14:paraId="12D0EE8B">
      <w:pPr>
        <w:numPr>
          <w:ilvl w:val="0"/>
          <w:numId w:val="0"/>
        </w:numPr>
        <w:ind w:leftChars="0"/>
        <w:rPr>
          <w:rFonts w:hint="default"/>
          <w:b w:val="0"/>
          <w:bCs w:val="0"/>
          <w:color w:val="auto"/>
          <w:lang w:val="en-US"/>
        </w:rPr>
      </w:pPr>
      <w:r>
        <w:rPr>
          <w:rFonts w:hint="default"/>
          <w:b w:val="0"/>
          <w:bCs w:val="0"/>
          <w:color w:val="auto"/>
          <w:lang w:val="en-US"/>
        </w:rPr>
        <w:t xml:space="preserve">b. .p.example </w:t>
      </w:r>
    </w:p>
    <w:p w14:paraId="2184F80C">
      <w:pPr>
        <w:numPr>
          <w:ilvl w:val="0"/>
          <w:numId w:val="0"/>
        </w:numPr>
        <w:ind w:leftChars="0"/>
        <w:rPr>
          <w:rFonts w:hint="default"/>
          <w:b/>
          <w:bCs/>
          <w:color w:val="auto"/>
          <w:highlight w:val="yellow"/>
          <w:lang w:val="en-US"/>
        </w:rPr>
      </w:pPr>
      <w:r>
        <w:rPr>
          <w:rFonts w:hint="default"/>
          <w:b/>
          <w:bCs/>
          <w:color w:val="auto"/>
          <w:highlight w:val="yellow"/>
          <w:lang w:val="en-US"/>
        </w:rPr>
        <w:t xml:space="preserve">c. p.example </w:t>
      </w:r>
    </w:p>
    <w:p w14:paraId="2CF0FD24">
      <w:pPr>
        <w:numPr>
          <w:ilvl w:val="0"/>
          <w:numId w:val="0"/>
        </w:numPr>
        <w:ind w:leftChars="0"/>
        <w:rPr>
          <w:rFonts w:hint="default"/>
          <w:b w:val="0"/>
          <w:bCs w:val="0"/>
          <w:color w:val="auto"/>
          <w:lang w:val="en-US"/>
        </w:rPr>
      </w:pPr>
      <w:r>
        <w:rPr>
          <w:rFonts w:hint="default"/>
          <w:b w:val="0"/>
          <w:bCs w:val="0"/>
          <w:color w:val="auto"/>
          <w:lang w:val="en-US"/>
        </w:rPr>
        <w:t>d. p^example</w:t>
      </w:r>
    </w:p>
    <w:p w14:paraId="69C129CB">
      <w:pPr>
        <w:numPr>
          <w:ilvl w:val="0"/>
          <w:numId w:val="0"/>
        </w:numPr>
        <w:ind w:leftChars="0"/>
        <w:rPr>
          <w:rFonts w:hint="default"/>
          <w:b w:val="0"/>
          <w:bCs w:val="0"/>
          <w:color w:val="auto"/>
          <w:lang w:val="en-US"/>
        </w:rPr>
      </w:pPr>
      <w:r>
        <w:rPr>
          <w:rFonts w:hint="default"/>
          <w:b w:val="0"/>
          <w:bCs w:val="0"/>
          <w:color w:val="auto"/>
          <w:lang w:val="en-US"/>
        </w:rPr>
        <w:t xml:space="preserve">7. Selector nào chọn phần tử &lt;p&gt; là phần tử con thứ 2 của phần tử cha tính từ cuối cùng? a. :nth-last-child(2) </w:t>
      </w:r>
    </w:p>
    <w:p w14:paraId="609FA60B">
      <w:pPr>
        <w:numPr>
          <w:ilvl w:val="0"/>
          <w:numId w:val="0"/>
        </w:numPr>
        <w:ind w:leftChars="0"/>
        <w:rPr>
          <w:rFonts w:hint="default"/>
          <w:b w:val="0"/>
          <w:bCs w:val="0"/>
          <w:color w:val="auto"/>
          <w:lang w:val="en-US"/>
        </w:rPr>
      </w:pPr>
      <w:r>
        <w:rPr>
          <w:rFonts w:hint="default"/>
          <w:b w:val="0"/>
          <w:bCs w:val="0"/>
          <w:color w:val="auto"/>
          <w:lang w:val="en-US"/>
        </w:rPr>
        <w:t xml:space="preserve">b. p: nth-child(2) </w:t>
      </w:r>
    </w:p>
    <w:p w14:paraId="7117B2D4">
      <w:pPr>
        <w:numPr>
          <w:ilvl w:val="0"/>
          <w:numId w:val="0"/>
        </w:numPr>
        <w:ind w:leftChars="0"/>
        <w:rPr>
          <w:rFonts w:hint="default"/>
          <w:b w:val="0"/>
          <w:bCs w:val="0"/>
          <w:color w:val="auto"/>
          <w:lang w:val="en-US"/>
        </w:rPr>
      </w:pPr>
      <w:r>
        <w:rPr>
          <w:rFonts w:hint="default"/>
          <w:b w:val="0"/>
          <w:bCs w:val="0"/>
          <w:color w:val="auto"/>
          <w:lang w:val="en-US"/>
        </w:rPr>
        <w:t xml:space="preserve">c. p:nth-child(2) </w:t>
      </w:r>
    </w:p>
    <w:p w14:paraId="4655F8E5">
      <w:pPr>
        <w:numPr>
          <w:ilvl w:val="0"/>
          <w:numId w:val="0"/>
        </w:numPr>
        <w:ind w:leftChars="0"/>
        <w:rPr>
          <w:rFonts w:hint="default"/>
          <w:b/>
          <w:bCs/>
          <w:color w:val="auto"/>
          <w:highlight w:val="yellow"/>
          <w:lang w:val="en-US"/>
        </w:rPr>
      </w:pPr>
      <w:r>
        <w:rPr>
          <w:rFonts w:hint="default"/>
          <w:b/>
          <w:bCs/>
          <w:color w:val="auto"/>
          <w:highlight w:val="yellow"/>
          <w:lang w:val="en-US"/>
        </w:rPr>
        <w:t>d. p:nth-last-child(2)</w:t>
      </w:r>
    </w:p>
    <w:p w14:paraId="33CFBA5B">
      <w:pPr>
        <w:numPr>
          <w:ilvl w:val="0"/>
          <w:numId w:val="0"/>
        </w:numPr>
        <w:ind w:leftChars="0"/>
        <w:rPr>
          <w:rFonts w:hint="default"/>
          <w:b w:val="0"/>
          <w:bCs w:val="0"/>
          <w:color w:val="auto"/>
          <w:lang w:val="en-US"/>
        </w:rPr>
      </w:pPr>
      <w:r>
        <w:rPr>
          <w:rFonts w:hint="default"/>
          <w:b w:val="0"/>
          <w:bCs w:val="0"/>
          <w:color w:val="auto"/>
          <w:lang w:val="en-US"/>
        </w:rPr>
        <w:t xml:space="preserve">8. Selector nào chọn tất cả các phần tử &lt;p&gt; là anh em liền kề của một phần tử &lt;p&gt;? </w:t>
      </w:r>
    </w:p>
    <w:p w14:paraId="25BE5234">
      <w:pPr>
        <w:numPr>
          <w:ilvl w:val="0"/>
          <w:numId w:val="0"/>
        </w:numPr>
        <w:ind w:leftChars="0"/>
        <w:rPr>
          <w:rFonts w:hint="default"/>
          <w:b/>
          <w:bCs/>
          <w:color w:val="auto"/>
          <w:highlight w:val="yellow"/>
          <w:lang w:val="en-US"/>
        </w:rPr>
      </w:pPr>
      <w:r>
        <w:rPr>
          <w:rFonts w:hint="default"/>
          <w:b/>
          <w:bCs/>
          <w:color w:val="auto"/>
          <w:highlight w:val="yellow"/>
          <w:lang w:val="en-US"/>
        </w:rPr>
        <w:t xml:space="preserve">a. p + p </w:t>
      </w:r>
    </w:p>
    <w:p w14:paraId="3617A037">
      <w:pPr>
        <w:numPr>
          <w:ilvl w:val="0"/>
          <w:numId w:val="0"/>
        </w:numPr>
        <w:ind w:leftChars="0"/>
        <w:rPr>
          <w:rFonts w:hint="default"/>
          <w:b w:val="0"/>
          <w:bCs w:val="0"/>
          <w:color w:val="auto"/>
          <w:lang w:val="en-US"/>
        </w:rPr>
      </w:pPr>
      <w:r>
        <w:rPr>
          <w:rFonts w:hint="default"/>
          <w:b w:val="0"/>
          <w:bCs w:val="0"/>
          <w:color w:val="auto"/>
          <w:lang w:val="en-US"/>
        </w:rPr>
        <w:t xml:space="preserve">b. p ~ p </w:t>
      </w:r>
    </w:p>
    <w:p w14:paraId="23E9A711">
      <w:pPr>
        <w:numPr>
          <w:ilvl w:val="0"/>
          <w:numId w:val="0"/>
        </w:numPr>
        <w:ind w:leftChars="0"/>
        <w:rPr>
          <w:rFonts w:hint="default"/>
          <w:b w:val="0"/>
          <w:bCs w:val="0"/>
          <w:color w:val="auto"/>
          <w:lang w:val="en-US"/>
        </w:rPr>
      </w:pPr>
      <w:r>
        <w:rPr>
          <w:rFonts w:hint="default"/>
          <w:b w:val="0"/>
          <w:bCs w:val="0"/>
          <w:color w:val="auto"/>
          <w:lang w:val="en-US"/>
        </w:rPr>
        <w:t xml:space="preserve">c. p, p </w:t>
      </w:r>
    </w:p>
    <w:p w14:paraId="16D49716">
      <w:pPr>
        <w:numPr>
          <w:ilvl w:val="0"/>
          <w:numId w:val="0"/>
        </w:numPr>
        <w:ind w:leftChars="0"/>
        <w:rPr>
          <w:rFonts w:hint="default"/>
          <w:b w:val="0"/>
          <w:bCs w:val="0"/>
          <w:color w:val="auto"/>
          <w:lang w:val="en-US"/>
        </w:rPr>
      </w:pPr>
      <w:r>
        <w:rPr>
          <w:rFonts w:hint="default"/>
          <w:b w:val="0"/>
          <w:bCs w:val="0"/>
          <w:color w:val="auto"/>
          <w:lang w:val="en-US"/>
        </w:rPr>
        <w:t>d. p p</w:t>
      </w:r>
    </w:p>
    <w:p w14:paraId="7E405E25">
      <w:pPr>
        <w:numPr>
          <w:ilvl w:val="0"/>
          <w:numId w:val="0"/>
        </w:numPr>
        <w:ind w:leftChars="0"/>
        <w:rPr>
          <w:rFonts w:hint="default"/>
          <w:b w:val="0"/>
          <w:bCs w:val="0"/>
          <w:color w:val="auto"/>
          <w:lang w:val="en-US"/>
        </w:rPr>
      </w:pPr>
      <w:r>
        <w:rPr>
          <w:rFonts w:hint="default"/>
          <w:b w:val="0"/>
          <w:bCs w:val="0"/>
          <w:color w:val="auto"/>
          <w:lang w:val="en-US"/>
        </w:rPr>
        <w:t xml:space="preserve">9. Giá trị thuộc tính nào được đặt mặc định cho các phần tử html và không bị ảnh hưởng bởi các thuộc tính top, bottom, left và right. </w:t>
      </w:r>
    </w:p>
    <w:p w14:paraId="046C9972">
      <w:pPr>
        <w:numPr>
          <w:ilvl w:val="0"/>
          <w:numId w:val="0"/>
        </w:numPr>
        <w:ind w:leftChars="0"/>
        <w:rPr>
          <w:rFonts w:hint="default"/>
          <w:b/>
          <w:bCs/>
          <w:color w:val="auto"/>
          <w:highlight w:val="yellow"/>
          <w:lang w:val="en-US"/>
        </w:rPr>
      </w:pPr>
      <w:r>
        <w:rPr>
          <w:rFonts w:hint="default"/>
          <w:b/>
          <w:bCs/>
          <w:color w:val="auto"/>
          <w:highlight w:val="yellow"/>
          <w:lang w:val="en-US"/>
        </w:rPr>
        <w:t xml:space="preserve">a. position: static; </w:t>
      </w:r>
    </w:p>
    <w:p w14:paraId="30272B88">
      <w:pPr>
        <w:numPr>
          <w:ilvl w:val="0"/>
          <w:numId w:val="0"/>
        </w:numPr>
        <w:ind w:leftChars="0"/>
        <w:rPr>
          <w:rFonts w:hint="default"/>
          <w:b w:val="0"/>
          <w:bCs w:val="0"/>
          <w:color w:val="auto"/>
          <w:lang w:val="en-US"/>
        </w:rPr>
      </w:pPr>
      <w:r>
        <w:rPr>
          <w:rFonts w:hint="default"/>
          <w:b w:val="0"/>
          <w:bCs w:val="0"/>
          <w:color w:val="auto"/>
          <w:lang w:val="en-US"/>
        </w:rPr>
        <w:t xml:space="preserve">b. position: relative; </w:t>
      </w:r>
    </w:p>
    <w:p w14:paraId="67EEE580">
      <w:pPr>
        <w:numPr>
          <w:ilvl w:val="0"/>
          <w:numId w:val="0"/>
        </w:numPr>
        <w:ind w:leftChars="0"/>
        <w:rPr>
          <w:rFonts w:hint="default"/>
          <w:b w:val="0"/>
          <w:bCs w:val="0"/>
          <w:color w:val="auto"/>
          <w:lang w:val="en-US"/>
        </w:rPr>
      </w:pPr>
      <w:r>
        <w:rPr>
          <w:rFonts w:hint="default"/>
          <w:b w:val="0"/>
          <w:bCs w:val="0"/>
          <w:color w:val="auto"/>
          <w:lang w:val="en-US"/>
        </w:rPr>
        <w:t xml:space="preserve">c. position: fixed; </w:t>
      </w:r>
    </w:p>
    <w:p w14:paraId="068DA2DB">
      <w:pPr>
        <w:numPr>
          <w:ilvl w:val="0"/>
          <w:numId w:val="0"/>
        </w:numPr>
        <w:ind w:leftChars="0"/>
        <w:rPr>
          <w:rFonts w:hint="default"/>
          <w:b w:val="0"/>
          <w:bCs w:val="0"/>
          <w:color w:val="auto"/>
          <w:lang w:val="en-US"/>
        </w:rPr>
      </w:pPr>
      <w:r>
        <w:rPr>
          <w:rFonts w:hint="default"/>
          <w:b w:val="0"/>
          <w:bCs w:val="0"/>
          <w:color w:val="auto"/>
          <w:lang w:val="en-US"/>
        </w:rPr>
        <w:t>d. position: absolute;</w:t>
      </w:r>
    </w:p>
    <w:p w14:paraId="0F4A6227">
      <w:pPr>
        <w:numPr>
          <w:ilvl w:val="0"/>
          <w:numId w:val="0"/>
        </w:numPr>
        <w:ind w:leftChars="0"/>
        <w:rPr>
          <w:rFonts w:hint="default"/>
          <w:b w:val="0"/>
          <w:bCs w:val="0"/>
          <w:color w:val="auto"/>
          <w:lang w:val="en-US"/>
        </w:rPr>
      </w:pPr>
      <w:r>
        <w:rPr>
          <w:rFonts w:hint="default"/>
          <w:b w:val="0"/>
          <w:bCs w:val="0"/>
          <w:color w:val="auto"/>
          <w:lang w:val="en-US"/>
        </w:rPr>
        <w:t xml:space="preserve">10. Phần nội dung footer thường sử dụng thuộc tính nào để ngăn chặn các phần tử khác ảnh hưởng đến nó? </w:t>
      </w:r>
    </w:p>
    <w:p w14:paraId="7EC20E4D">
      <w:pPr>
        <w:numPr>
          <w:ilvl w:val="0"/>
          <w:numId w:val="0"/>
        </w:numPr>
        <w:ind w:leftChars="0"/>
        <w:rPr>
          <w:rFonts w:hint="default"/>
          <w:b w:val="0"/>
          <w:bCs w:val="0"/>
          <w:color w:val="auto"/>
          <w:lang w:val="en-US"/>
        </w:rPr>
      </w:pPr>
      <w:r>
        <w:rPr>
          <w:rFonts w:hint="default"/>
          <w:b w:val="0"/>
          <w:bCs w:val="0"/>
          <w:color w:val="auto"/>
          <w:lang w:val="en-US"/>
        </w:rPr>
        <w:t xml:space="preserve">a. float: auto; </w:t>
      </w:r>
    </w:p>
    <w:p w14:paraId="1D445086">
      <w:pPr>
        <w:numPr>
          <w:ilvl w:val="0"/>
          <w:numId w:val="0"/>
        </w:numPr>
        <w:ind w:leftChars="0"/>
        <w:rPr>
          <w:rFonts w:hint="default"/>
          <w:b w:val="0"/>
          <w:bCs w:val="0"/>
          <w:color w:val="auto"/>
          <w:lang w:val="en-US"/>
        </w:rPr>
      </w:pPr>
      <w:r>
        <w:rPr>
          <w:rFonts w:hint="default"/>
          <w:b w:val="0"/>
          <w:bCs w:val="0"/>
          <w:color w:val="auto"/>
          <w:lang w:val="en-US"/>
        </w:rPr>
        <w:t xml:space="preserve">b. clear: auto; </w:t>
      </w:r>
    </w:p>
    <w:p w14:paraId="6564A539">
      <w:pPr>
        <w:numPr>
          <w:ilvl w:val="0"/>
          <w:numId w:val="0"/>
        </w:numPr>
        <w:ind w:leftChars="0"/>
        <w:rPr>
          <w:rFonts w:hint="default"/>
          <w:b w:val="0"/>
          <w:bCs w:val="0"/>
          <w:color w:val="auto"/>
          <w:lang w:val="en-US"/>
        </w:rPr>
      </w:pPr>
      <w:r>
        <w:rPr>
          <w:rFonts w:hint="default"/>
          <w:b w:val="0"/>
          <w:bCs w:val="0"/>
          <w:color w:val="auto"/>
          <w:lang w:val="en-US"/>
        </w:rPr>
        <w:t xml:space="preserve">c. overflow: hidden; </w:t>
      </w:r>
    </w:p>
    <w:p w14:paraId="7F46D9A3">
      <w:pPr>
        <w:numPr>
          <w:ilvl w:val="0"/>
          <w:numId w:val="0"/>
        </w:numPr>
        <w:ind w:leftChars="0"/>
        <w:rPr>
          <w:rFonts w:hint="default"/>
          <w:b/>
          <w:bCs/>
          <w:color w:val="auto"/>
          <w:highlight w:val="yellow"/>
          <w:lang w:val="en-US"/>
        </w:rPr>
      </w:pPr>
      <w:r>
        <w:rPr>
          <w:rFonts w:hint="default"/>
          <w:b/>
          <w:bCs/>
          <w:color w:val="auto"/>
          <w:highlight w:val="yellow"/>
          <w:lang w:val="en-US"/>
        </w:rPr>
        <w:t>d. clear: both;</w:t>
      </w:r>
    </w:p>
    <w:p w14:paraId="16F1A3E2">
      <w:pPr>
        <w:numPr>
          <w:ilvl w:val="0"/>
          <w:numId w:val="0"/>
        </w:numPr>
        <w:ind w:leftChars="0"/>
        <w:rPr>
          <w:rFonts w:hint="default"/>
          <w:b w:val="0"/>
          <w:bCs w:val="0"/>
          <w:color w:val="auto"/>
          <w:lang w:val="en-US"/>
        </w:rPr>
      </w:pPr>
      <w:r>
        <w:rPr>
          <w:rFonts w:hint="default"/>
          <w:b w:val="0"/>
          <w:bCs w:val="0"/>
          <w:color w:val="auto"/>
          <w:lang w:val="en-US"/>
        </w:rPr>
        <w:t xml:space="preserve">11. Trong CSS, thuộc tính "min-width" được sử dụng để làm gì trong Responsive Web Design? </w:t>
      </w:r>
    </w:p>
    <w:p w14:paraId="4DEBD6E0">
      <w:pPr>
        <w:numPr>
          <w:ilvl w:val="0"/>
          <w:numId w:val="0"/>
        </w:numPr>
        <w:ind w:leftChars="0"/>
        <w:rPr>
          <w:rFonts w:hint="default"/>
          <w:b w:val="0"/>
          <w:bCs w:val="0"/>
          <w:color w:val="auto"/>
          <w:lang w:val="en-US"/>
        </w:rPr>
      </w:pPr>
      <w:r>
        <w:rPr>
          <w:rFonts w:hint="default"/>
          <w:b w:val="0"/>
          <w:bCs w:val="0"/>
          <w:color w:val="auto"/>
          <w:lang w:val="en-US"/>
        </w:rPr>
        <w:t xml:space="preserve">a. Xác định chiều rộng tối đa cho một phần tử </w:t>
      </w:r>
    </w:p>
    <w:p w14:paraId="51A90766">
      <w:pPr>
        <w:numPr>
          <w:ilvl w:val="0"/>
          <w:numId w:val="0"/>
        </w:numPr>
        <w:ind w:leftChars="0"/>
        <w:rPr>
          <w:rFonts w:hint="default"/>
          <w:b w:val="0"/>
          <w:bCs w:val="0"/>
          <w:color w:val="auto"/>
          <w:lang w:val="en-US"/>
        </w:rPr>
      </w:pPr>
      <w:r>
        <w:rPr>
          <w:rFonts w:hint="default"/>
          <w:b w:val="0"/>
          <w:bCs w:val="0"/>
          <w:color w:val="auto"/>
          <w:lang w:val="en-US"/>
        </w:rPr>
        <w:t xml:space="preserve">b. Xác định chiều cao tối đa cho một phần tử </w:t>
      </w:r>
    </w:p>
    <w:p w14:paraId="035EE2E5">
      <w:pPr>
        <w:numPr>
          <w:ilvl w:val="0"/>
          <w:numId w:val="0"/>
        </w:numPr>
        <w:ind w:leftChars="0"/>
        <w:rPr>
          <w:rFonts w:hint="default"/>
          <w:b/>
          <w:bCs/>
          <w:color w:val="auto"/>
          <w:highlight w:val="yellow"/>
          <w:lang w:val="en-US"/>
        </w:rPr>
      </w:pPr>
      <w:r>
        <w:rPr>
          <w:rFonts w:hint="default"/>
          <w:b/>
          <w:bCs/>
          <w:color w:val="auto"/>
          <w:highlight w:val="yellow"/>
          <w:lang w:val="en-US"/>
        </w:rPr>
        <w:t xml:space="preserve">c. Xác định chiều rộng tối thiểu cho một phần tử </w:t>
      </w:r>
    </w:p>
    <w:p w14:paraId="30349468">
      <w:pPr>
        <w:numPr>
          <w:ilvl w:val="0"/>
          <w:numId w:val="0"/>
        </w:numPr>
        <w:ind w:leftChars="0"/>
        <w:rPr>
          <w:rFonts w:hint="default"/>
          <w:b w:val="0"/>
          <w:bCs w:val="0"/>
          <w:color w:val="auto"/>
          <w:lang w:val="en-US"/>
        </w:rPr>
      </w:pPr>
      <w:r>
        <w:rPr>
          <w:rFonts w:hint="default"/>
          <w:b w:val="0"/>
          <w:bCs w:val="0"/>
          <w:color w:val="auto"/>
          <w:lang w:val="en-US"/>
        </w:rPr>
        <w:t>d. Xác định chiều cao tối thiểu cho một phần tử</w:t>
      </w:r>
    </w:p>
    <w:p w14:paraId="582FABBE">
      <w:pPr>
        <w:numPr>
          <w:ilvl w:val="0"/>
          <w:numId w:val="0"/>
        </w:numPr>
        <w:ind w:leftChars="0"/>
        <w:rPr>
          <w:rFonts w:hint="default"/>
          <w:b w:val="0"/>
          <w:bCs w:val="0"/>
          <w:color w:val="auto"/>
          <w:lang w:val="en-US"/>
        </w:rPr>
      </w:pPr>
      <w:r>
        <w:rPr>
          <w:rFonts w:hint="default"/>
          <w:b w:val="0"/>
          <w:bCs w:val="0"/>
          <w:color w:val="auto"/>
          <w:lang w:val="en-US"/>
        </w:rPr>
        <w:t xml:space="preserve">12. Media query nào dưới đây áp dụng các quy tắc CSS chỉ khi thiết bị là máy in? </w:t>
      </w:r>
    </w:p>
    <w:p w14:paraId="193DADEE">
      <w:pPr>
        <w:numPr>
          <w:ilvl w:val="0"/>
          <w:numId w:val="0"/>
        </w:numPr>
        <w:ind w:leftChars="0"/>
        <w:rPr>
          <w:rFonts w:hint="default"/>
          <w:b/>
          <w:bCs/>
          <w:color w:val="auto"/>
          <w:highlight w:val="yellow"/>
          <w:lang w:val="en-US"/>
        </w:rPr>
      </w:pPr>
      <w:r>
        <w:rPr>
          <w:rFonts w:hint="default"/>
          <w:b/>
          <w:bCs/>
          <w:color w:val="auto"/>
          <w:highlight w:val="yellow"/>
          <w:lang w:val="en-US"/>
        </w:rPr>
        <w:t xml:space="preserve">a. @media print {...} </w:t>
      </w:r>
    </w:p>
    <w:p w14:paraId="7547381E">
      <w:pPr>
        <w:numPr>
          <w:ilvl w:val="0"/>
          <w:numId w:val="0"/>
        </w:numPr>
        <w:ind w:leftChars="0"/>
        <w:rPr>
          <w:rFonts w:hint="default"/>
          <w:b w:val="0"/>
          <w:bCs w:val="0"/>
          <w:color w:val="auto"/>
          <w:lang w:val="en-US"/>
        </w:rPr>
      </w:pPr>
      <w:r>
        <w:rPr>
          <w:rFonts w:hint="default"/>
          <w:b w:val="0"/>
          <w:bCs w:val="0"/>
          <w:color w:val="auto"/>
          <w:lang w:val="en-US"/>
        </w:rPr>
        <w:t xml:space="preserve">b. @media printer {...} </w:t>
      </w:r>
    </w:p>
    <w:p w14:paraId="0183D5D0">
      <w:pPr>
        <w:numPr>
          <w:ilvl w:val="0"/>
          <w:numId w:val="0"/>
        </w:numPr>
        <w:ind w:leftChars="0"/>
        <w:rPr>
          <w:rFonts w:hint="default"/>
          <w:b w:val="0"/>
          <w:bCs w:val="0"/>
          <w:color w:val="auto"/>
          <w:lang w:val="en-US"/>
        </w:rPr>
      </w:pPr>
      <w:r>
        <w:rPr>
          <w:rFonts w:hint="default"/>
          <w:b w:val="0"/>
          <w:bCs w:val="0"/>
          <w:color w:val="auto"/>
          <w:lang w:val="en-US"/>
        </w:rPr>
        <w:t xml:space="preserve">c. @media screen and (device: print) {...} </w:t>
      </w:r>
    </w:p>
    <w:p w14:paraId="55851758">
      <w:pPr>
        <w:numPr>
          <w:ilvl w:val="0"/>
          <w:numId w:val="0"/>
        </w:numPr>
        <w:ind w:leftChars="0"/>
        <w:rPr>
          <w:rFonts w:hint="default"/>
          <w:b w:val="0"/>
          <w:bCs w:val="0"/>
          <w:color w:val="auto"/>
          <w:lang w:val="en-US"/>
        </w:rPr>
      </w:pPr>
      <w:r>
        <w:rPr>
          <w:rFonts w:hint="default"/>
          <w:b w:val="0"/>
          <w:bCs w:val="0"/>
          <w:color w:val="auto"/>
          <w:lang w:val="en-US"/>
        </w:rPr>
        <w:t>d. @media screen and (type: print) {...}</w:t>
      </w:r>
    </w:p>
    <w:p w14:paraId="52D423EE">
      <w:pPr>
        <w:numPr>
          <w:ilvl w:val="0"/>
          <w:numId w:val="0"/>
        </w:numPr>
        <w:ind w:leftChars="0"/>
        <w:rPr>
          <w:rFonts w:hint="default"/>
          <w:b w:val="0"/>
          <w:bCs w:val="0"/>
          <w:color w:val="auto"/>
          <w:lang w:val="en-US"/>
        </w:rPr>
      </w:pPr>
      <w:r>
        <w:rPr>
          <w:rFonts w:hint="default"/>
          <w:b w:val="0"/>
          <w:bCs w:val="0"/>
          <w:color w:val="auto"/>
          <w:lang w:val="en-US"/>
        </w:rPr>
        <w:t xml:space="preserve">13. Media query nào dưới đây áp dụng các quy tắc CSS chỉ khi chiều cao của cửa sổ trình duyệt ít nhất là 400px và chiều rộng ít nhất là 600px? </w:t>
      </w:r>
    </w:p>
    <w:p w14:paraId="2F33206A">
      <w:pPr>
        <w:numPr>
          <w:ilvl w:val="0"/>
          <w:numId w:val="0"/>
        </w:numPr>
        <w:ind w:leftChars="0"/>
        <w:rPr>
          <w:rFonts w:hint="default"/>
          <w:b w:val="0"/>
          <w:bCs w:val="0"/>
          <w:color w:val="auto"/>
          <w:lang w:val="en-US"/>
        </w:rPr>
      </w:pPr>
      <w:r>
        <w:rPr>
          <w:rFonts w:hint="default"/>
          <w:b w:val="0"/>
          <w:bCs w:val="0"/>
          <w:color w:val="auto"/>
          <w:lang w:val="en-US"/>
        </w:rPr>
        <w:t xml:space="preserve">a. @media screen and (min-height: 400px) and (max-width: 600px) {...} </w:t>
      </w:r>
    </w:p>
    <w:p w14:paraId="648DD176">
      <w:pPr>
        <w:numPr>
          <w:ilvl w:val="0"/>
          <w:numId w:val="0"/>
        </w:numPr>
        <w:ind w:leftChars="0"/>
        <w:rPr>
          <w:rFonts w:hint="default"/>
          <w:b w:val="0"/>
          <w:bCs w:val="0"/>
          <w:color w:val="auto"/>
          <w:lang w:val="en-US"/>
        </w:rPr>
      </w:pPr>
      <w:r>
        <w:rPr>
          <w:rFonts w:hint="default"/>
          <w:b w:val="0"/>
          <w:bCs w:val="0"/>
          <w:color w:val="auto"/>
          <w:lang w:val="en-US"/>
        </w:rPr>
        <w:t xml:space="preserve">b. @media screen and (height: 400px) and (width: 600px) {...} </w:t>
      </w:r>
    </w:p>
    <w:p w14:paraId="77ECCA2C">
      <w:pPr>
        <w:numPr>
          <w:ilvl w:val="0"/>
          <w:numId w:val="0"/>
        </w:numPr>
        <w:ind w:leftChars="0"/>
        <w:rPr>
          <w:rFonts w:hint="default"/>
          <w:b/>
          <w:bCs/>
          <w:color w:val="auto"/>
          <w:highlight w:val="yellow"/>
          <w:lang w:val="en-US"/>
        </w:rPr>
      </w:pPr>
      <w:r>
        <w:rPr>
          <w:rFonts w:hint="default"/>
          <w:b/>
          <w:bCs/>
          <w:color w:val="auto"/>
          <w:highlight w:val="yellow"/>
          <w:lang w:val="en-US"/>
        </w:rPr>
        <w:t xml:space="preserve">c. @media screen and (min-height: 400px) and (min-width: 600px) {...} </w:t>
      </w:r>
    </w:p>
    <w:p w14:paraId="54C7D2D0">
      <w:pPr>
        <w:numPr>
          <w:ilvl w:val="0"/>
          <w:numId w:val="0"/>
        </w:numPr>
        <w:ind w:leftChars="0"/>
        <w:rPr>
          <w:rFonts w:hint="default"/>
          <w:b w:val="0"/>
          <w:bCs w:val="0"/>
          <w:color w:val="auto"/>
          <w:lang w:val="en-US"/>
        </w:rPr>
      </w:pPr>
      <w:r>
        <w:rPr>
          <w:rFonts w:hint="default"/>
          <w:b w:val="0"/>
          <w:bCs w:val="0"/>
          <w:color w:val="auto"/>
          <w:lang w:val="en-US"/>
        </w:rPr>
        <w:t>d. @media screen and (height: 400px) and (max-width: 600px) {...}</w:t>
      </w:r>
    </w:p>
    <w:p w14:paraId="04767B3D">
      <w:pPr>
        <w:numPr>
          <w:ilvl w:val="0"/>
          <w:numId w:val="0"/>
        </w:numPr>
        <w:ind w:leftChars="0"/>
        <w:rPr>
          <w:rFonts w:hint="default"/>
          <w:b w:val="0"/>
          <w:bCs w:val="0"/>
          <w:color w:val="auto"/>
          <w:lang w:val="en-US"/>
        </w:rPr>
      </w:pPr>
      <w:r>
        <w:rPr>
          <w:rFonts w:hint="default"/>
          <w:b w:val="0"/>
          <w:bCs w:val="0"/>
          <w:color w:val="auto"/>
          <w:lang w:val="en-US"/>
        </w:rPr>
        <w:t xml:space="preserve">14. Thuộc tính CSS nào được sử dụng để xác định tỷ lệ mà một phần tử con sẽ co lại trong container Flexbox? </w:t>
      </w:r>
    </w:p>
    <w:p w14:paraId="0FEA028F">
      <w:pPr>
        <w:numPr>
          <w:ilvl w:val="0"/>
          <w:numId w:val="0"/>
        </w:numPr>
        <w:ind w:leftChars="0"/>
        <w:rPr>
          <w:rFonts w:hint="default"/>
          <w:b w:val="0"/>
          <w:bCs w:val="0"/>
          <w:color w:val="auto"/>
          <w:lang w:val="en-US"/>
        </w:rPr>
      </w:pPr>
      <w:r>
        <w:rPr>
          <w:rFonts w:hint="default"/>
          <w:b w:val="0"/>
          <w:bCs w:val="0"/>
          <w:color w:val="auto"/>
          <w:lang w:val="en-US"/>
        </w:rPr>
        <w:t xml:space="preserve">a. flex-grow </w:t>
      </w:r>
    </w:p>
    <w:p w14:paraId="215233B6">
      <w:pPr>
        <w:numPr>
          <w:ilvl w:val="0"/>
          <w:numId w:val="0"/>
        </w:numPr>
        <w:ind w:leftChars="0"/>
        <w:rPr>
          <w:rFonts w:hint="default"/>
          <w:b w:val="0"/>
          <w:bCs w:val="0"/>
          <w:color w:val="auto"/>
          <w:lang w:val="en-US"/>
        </w:rPr>
      </w:pPr>
      <w:r>
        <w:rPr>
          <w:rFonts w:hint="default"/>
          <w:b w:val="0"/>
          <w:bCs w:val="0"/>
          <w:color w:val="auto"/>
          <w:lang w:val="en-US"/>
        </w:rPr>
        <w:t xml:space="preserve">b. flex-basis </w:t>
      </w:r>
    </w:p>
    <w:p w14:paraId="6BD3B73F">
      <w:pPr>
        <w:numPr>
          <w:ilvl w:val="0"/>
          <w:numId w:val="0"/>
        </w:numPr>
        <w:ind w:leftChars="0"/>
        <w:rPr>
          <w:rFonts w:hint="default"/>
          <w:b/>
          <w:bCs/>
          <w:color w:val="auto"/>
          <w:highlight w:val="yellow"/>
          <w:lang w:val="en-US"/>
        </w:rPr>
      </w:pPr>
      <w:r>
        <w:rPr>
          <w:rFonts w:hint="default"/>
          <w:b/>
          <w:bCs/>
          <w:color w:val="auto"/>
          <w:highlight w:val="yellow"/>
          <w:lang w:val="en-US"/>
        </w:rPr>
        <w:t xml:space="preserve">c. flex-shrink </w:t>
      </w:r>
    </w:p>
    <w:p w14:paraId="04007627">
      <w:pPr>
        <w:numPr>
          <w:ilvl w:val="0"/>
          <w:numId w:val="0"/>
        </w:numPr>
        <w:ind w:leftChars="0"/>
        <w:rPr>
          <w:rFonts w:hint="default"/>
          <w:b w:val="0"/>
          <w:bCs w:val="0"/>
          <w:color w:val="auto"/>
          <w:lang w:val="en-US"/>
        </w:rPr>
      </w:pPr>
      <w:r>
        <w:rPr>
          <w:rFonts w:hint="default"/>
          <w:b w:val="0"/>
          <w:bCs w:val="0"/>
          <w:color w:val="auto"/>
          <w:lang w:val="en-US"/>
        </w:rPr>
        <w:t>d. flex</w:t>
      </w:r>
    </w:p>
    <w:p w14:paraId="19B386E3">
      <w:pPr>
        <w:numPr>
          <w:ilvl w:val="0"/>
          <w:numId w:val="0"/>
        </w:numPr>
        <w:ind w:leftChars="0"/>
        <w:rPr>
          <w:rFonts w:hint="default"/>
          <w:b w:val="0"/>
          <w:bCs w:val="0"/>
          <w:color w:val="auto"/>
          <w:lang w:val="en-US"/>
        </w:rPr>
      </w:pPr>
      <w:r>
        <w:rPr>
          <w:rFonts w:hint="default"/>
          <w:b w:val="0"/>
          <w:bCs w:val="0"/>
          <w:color w:val="auto"/>
          <w:lang w:val="en-US"/>
        </w:rPr>
        <w:t xml:space="preserve">15. Thuộc tính flex-basis được sử dụng để xác định điều gì về phần tử con trong container Flexbox? </w:t>
      </w:r>
    </w:p>
    <w:p w14:paraId="5D075AAD">
      <w:pPr>
        <w:numPr>
          <w:ilvl w:val="0"/>
          <w:numId w:val="0"/>
        </w:numPr>
        <w:ind w:leftChars="0"/>
        <w:rPr>
          <w:rFonts w:hint="default"/>
          <w:b w:val="0"/>
          <w:bCs w:val="0"/>
          <w:color w:val="auto"/>
          <w:lang w:val="en-US"/>
        </w:rPr>
      </w:pPr>
      <w:r>
        <w:rPr>
          <w:rFonts w:hint="default"/>
          <w:b w:val="0"/>
          <w:bCs w:val="0"/>
          <w:color w:val="auto"/>
          <w:lang w:val="en-US"/>
        </w:rPr>
        <w:t xml:space="preserve">a. Tỷ lệ mở rộng </w:t>
      </w:r>
    </w:p>
    <w:p w14:paraId="6EFB73EB">
      <w:pPr>
        <w:numPr>
          <w:ilvl w:val="0"/>
          <w:numId w:val="0"/>
        </w:numPr>
        <w:ind w:leftChars="0"/>
        <w:rPr>
          <w:rFonts w:hint="default"/>
          <w:b w:val="0"/>
          <w:bCs w:val="0"/>
          <w:color w:val="auto"/>
          <w:lang w:val="en-US"/>
        </w:rPr>
      </w:pPr>
      <w:r>
        <w:rPr>
          <w:rFonts w:hint="default"/>
          <w:b w:val="0"/>
          <w:bCs w:val="0"/>
          <w:color w:val="auto"/>
          <w:lang w:val="en-US"/>
        </w:rPr>
        <w:t xml:space="preserve">b. Tỷ lệ co lại </w:t>
      </w:r>
    </w:p>
    <w:p w14:paraId="75DB803C">
      <w:pPr>
        <w:numPr>
          <w:ilvl w:val="0"/>
          <w:numId w:val="0"/>
        </w:numPr>
        <w:ind w:leftChars="0"/>
        <w:rPr>
          <w:rFonts w:hint="default"/>
          <w:b/>
          <w:bCs/>
          <w:color w:val="auto"/>
          <w:highlight w:val="yellow"/>
          <w:lang w:val="en-US"/>
        </w:rPr>
      </w:pPr>
      <w:r>
        <w:rPr>
          <w:rFonts w:hint="default"/>
          <w:b/>
          <w:bCs/>
          <w:color w:val="auto"/>
          <w:highlight w:val="yellow"/>
          <w:lang w:val="en-US"/>
        </w:rPr>
        <w:t xml:space="preserve">c. Chỉ định độ dài ban đầu </w:t>
      </w:r>
    </w:p>
    <w:p w14:paraId="0F172839">
      <w:pPr>
        <w:numPr>
          <w:ilvl w:val="0"/>
          <w:numId w:val="0"/>
        </w:numPr>
        <w:ind w:leftChars="0"/>
        <w:rPr>
          <w:rFonts w:hint="default"/>
          <w:b w:val="0"/>
          <w:bCs w:val="0"/>
          <w:color w:val="auto"/>
          <w:lang w:val="en-US"/>
        </w:rPr>
      </w:pPr>
      <w:r>
        <w:rPr>
          <w:rFonts w:hint="default"/>
          <w:b w:val="0"/>
          <w:bCs w:val="0"/>
          <w:color w:val="auto"/>
          <w:lang w:val="en-US"/>
        </w:rPr>
        <w:t>d. Chỉ định độ cao ban đầu</w:t>
      </w:r>
    </w:p>
    <w:p w14:paraId="2C525B6E">
      <w:pPr>
        <w:numPr>
          <w:ilvl w:val="0"/>
          <w:numId w:val="0"/>
        </w:numPr>
        <w:ind w:leftChars="0"/>
        <w:rPr>
          <w:rFonts w:hint="default"/>
          <w:b w:val="0"/>
          <w:bCs w:val="0"/>
          <w:color w:val="auto"/>
          <w:lang w:val="en-US"/>
        </w:rPr>
      </w:pPr>
      <w:r>
        <w:rPr>
          <w:rFonts w:hint="default"/>
          <w:b w:val="0"/>
          <w:bCs w:val="0"/>
          <w:color w:val="auto"/>
          <w:lang w:val="en-US"/>
        </w:rPr>
        <w:t xml:space="preserve">16. Trong JavaScript, từ khóa nào được sử dụng để khai báo một biến không thể thay đổi giá trị sau khi đã được gán giá trị? </w:t>
      </w:r>
    </w:p>
    <w:p w14:paraId="19C59036">
      <w:pPr>
        <w:numPr>
          <w:ilvl w:val="0"/>
          <w:numId w:val="0"/>
        </w:numPr>
        <w:ind w:leftChars="0"/>
        <w:rPr>
          <w:rFonts w:hint="default"/>
          <w:b w:val="0"/>
          <w:bCs w:val="0"/>
          <w:color w:val="auto"/>
          <w:lang w:val="en-US"/>
        </w:rPr>
      </w:pPr>
      <w:r>
        <w:rPr>
          <w:rFonts w:hint="default"/>
          <w:b w:val="0"/>
          <w:bCs w:val="0"/>
          <w:color w:val="auto"/>
          <w:lang w:val="en-US"/>
        </w:rPr>
        <w:t xml:space="preserve">a. let </w:t>
      </w:r>
    </w:p>
    <w:p w14:paraId="0B98EAE5">
      <w:pPr>
        <w:numPr>
          <w:ilvl w:val="0"/>
          <w:numId w:val="0"/>
        </w:numPr>
        <w:ind w:leftChars="0"/>
        <w:rPr>
          <w:rFonts w:hint="default"/>
          <w:b w:val="0"/>
          <w:bCs w:val="0"/>
          <w:color w:val="auto"/>
          <w:lang w:val="en-US"/>
        </w:rPr>
      </w:pPr>
      <w:r>
        <w:rPr>
          <w:rFonts w:hint="default"/>
          <w:b w:val="0"/>
          <w:bCs w:val="0"/>
          <w:color w:val="auto"/>
          <w:lang w:val="en-US"/>
        </w:rPr>
        <w:t xml:space="preserve">b. var </w:t>
      </w:r>
    </w:p>
    <w:p w14:paraId="2BF85364">
      <w:pPr>
        <w:numPr>
          <w:ilvl w:val="0"/>
          <w:numId w:val="0"/>
        </w:numPr>
        <w:ind w:leftChars="0"/>
        <w:rPr>
          <w:rFonts w:hint="default"/>
          <w:b/>
          <w:bCs/>
          <w:color w:val="auto"/>
          <w:highlight w:val="yellow"/>
          <w:lang w:val="en-US"/>
        </w:rPr>
      </w:pPr>
      <w:r>
        <w:rPr>
          <w:rFonts w:hint="default"/>
          <w:b/>
          <w:bCs/>
          <w:color w:val="auto"/>
          <w:highlight w:val="yellow"/>
          <w:lang w:val="en-US"/>
        </w:rPr>
        <w:t xml:space="preserve">c. const </w:t>
      </w:r>
    </w:p>
    <w:p w14:paraId="367CCA8F">
      <w:pPr>
        <w:numPr>
          <w:ilvl w:val="0"/>
          <w:numId w:val="0"/>
        </w:numPr>
        <w:ind w:leftChars="0"/>
        <w:rPr>
          <w:rFonts w:hint="default"/>
          <w:b w:val="0"/>
          <w:bCs w:val="0"/>
          <w:color w:val="auto"/>
          <w:lang w:val="en-US"/>
        </w:rPr>
      </w:pPr>
      <w:r>
        <w:rPr>
          <w:rFonts w:hint="default"/>
          <w:b w:val="0"/>
          <w:bCs w:val="0"/>
          <w:color w:val="auto"/>
          <w:lang w:val="en-US"/>
        </w:rPr>
        <w:t>d. undefined</w:t>
      </w:r>
    </w:p>
    <w:p w14:paraId="2657A02D">
      <w:pPr>
        <w:numPr>
          <w:ilvl w:val="0"/>
          <w:numId w:val="0"/>
        </w:numPr>
        <w:ind w:leftChars="0"/>
        <w:rPr>
          <w:rFonts w:hint="default"/>
          <w:b w:val="0"/>
          <w:bCs w:val="0"/>
          <w:color w:val="auto"/>
          <w:lang w:val="en-US"/>
        </w:rPr>
      </w:pPr>
      <w:r>
        <w:rPr>
          <w:rFonts w:hint="default"/>
          <w:b w:val="0"/>
          <w:bCs w:val="0"/>
          <w:color w:val="auto"/>
          <w:lang w:val="en-US"/>
        </w:rPr>
        <w:t xml:space="preserve">17. Kết quả của biểu thức 4 + "4" trong JavaScript là gì? </w:t>
      </w:r>
    </w:p>
    <w:p w14:paraId="7226DA74">
      <w:pPr>
        <w:numPr>
          <w:ilvl w:val="0"/>
          <w:numId w:val="0"/>
        </w:numPr>
        <w:ind w:leftChars="0"/>
        <w:rPr>
          <w:rFonts w:hint="default"/>
          <w:b/>
          <w:bCs/>
          <w:color w:val="auto"/>
          <w:highlight w:val="yellow"/>
          <w:lang w:val="en-US"/>
        </w:rPr>
      </w:pPr>
      <w:r>
        <w:rPr>
          <w:rFonts w:hint="default"/>
          <w:b/>
          <w:bCs/>
          <w:color w:val="auto"/>
          <w:highlight w:val="yellow"/>
          <w:lang w:val="en-US"/>
        </w:rPr>
        <w:t xml:space="preserve">a. "44" </w:t>
      </w:r>
    </w:p>
    <w:p w14:paraId="3083782C">
      <w:pPr>
        <w:numPr>
          <w:ilvl w:val="0"/>
          <w:numId w:val="0"/>
        </w:numPr>
        <w:ind w:leftChars="0"/>
        <w:rPr>
          <w:rFonts w:hint="default"/>
          <w:b w:val="0"/>
          <w:bCs w:val="0"/>
          <w:color w:val="auto"/>
          <w:lang w:val="en-US"/>
        </w:rPr>
      </w:pPr>
      <w:r>
        <w:rPr>
          <w:rFonts w:hint="default"/>
          <w:b w:val="0"/>
          <w:bCs w:val="0"/>
          <w:color w:val="auto"/>
          <w:lang w:val="en-US"/>
        </w:rPr>
        <w:t xml:space="preserve">b. 8 </w:t>
      </w:r>
    </w:p>
    <w:p w14:paraId="3F78AAFD">
      <w:pPr>
        <w:numPr>
          <w:ilvl w:val="0"/>
          <w:numId w:val="0"/>
        </w:numPr>
        <w:ind w:leftChars="0"/>
        <w:rPr>
          <w:rFonts w:hint="default"/>
          <w:b w:val="0"/>
          <w:bCs w:val="0"/>
          <w:color w:val="auto"/>
          <w:lang w:val="en-US"/>
        </w:rPr>
      </w:pPr>
      <w:r>
        <w:rPr>
          <w:rFonts w:hint="default"/>
          <w:b w:val="0"/>
          <w:bCs w:val="0"/>
          <w:color w:val="auto"/>
          <w:lang w:val="en-US"/>
        </w:rPr>
        <w:t xml:space="preserve">c. NaN </w:t>
      </w:r>
    </w:p>
    <w:p w14:paraId="1C81D871">
      <w:pPr>
        <w:numPr>
          <w:ilvl w:val="0"/>
          <w:numId w:val="0"/>
        </w:numPr>
        <w:ind w:leftChars="0"/>
        <w:rPr>
          <w:rFonts w:hint="default"/>
          <w:b w:val="0"/>
          <w:bCs w:val="0"/>
          <w:color w:val="auto"/>
          <w:lang w:val="en-US"/>
        </w:rPr>
      </w:pPr>
      <w:r>
        <w:rPr>
          <w:rFonts w:hint="default"/>
          <w:b w:val="0"/>
          <w:bCs w:val="0"/>
          <w:color w:val="auto"/>
          <w:lang w:val="en-US"/>
        </w:rPr>
        <w:t>d. undefined</w:t>
      </w:r>
    </w:p>
    <w:p w14:paraId="60387999">
      <w:pPr>
        <w:numPr>
          <w:ilvl w:val="0"/>
          <w:numId w:val="0"/>
        </w:numPr>
        <w:ind w:leftChars="0"/>
        <w:rPr>
          <w:rFonts w:hint="default"/>
          <w:b w:val="0"/>
          <w:bCs w:val="0"/>
          <w:color w:val="auto"/>
          <w:lang w:val="en-US"/>
        </w:rPr>
      </w:pPr>
      <w:r>
        <w:rPr>
          <w:rFonts w:hint="default"/>
          <w:b w:val="0"/>
          <w:bCs w:val="0"/>
          <w:color w:val="auto"/>
          <w:lang w:val="en-US"/>
        </w:rPr>
        <w:t xml:space="preserve">18. Kết quả biến s là gì? </w:t>
      </w:r>
    </w:p>
    <w:p w14:paraId="7CFA72AD">
      <w:pPr>
        <w:numPr>
          <w:ilvl w:val="0"/>
          <w:numId w:val="0"/>
        </w:numPr>
        <w:ind w:leftChars="0" w:firstLine="720" w:firstLineChars="0"/>
        <w:rPr>
          <w:rFonts w:hint="default"/>
          <w:b w:val="0"/>
          <w:bCs w:val="0"/>
          <w:color w:val="auto"/>
          <w:lang w:val="en-US"/>
        </w:rPr>
      </w:pPr>
      <w:r>
        <w:rPr>
          <w:rFonts w:hint="default"/>
          <w:b w:val="0"/>
          <w:bCs w:val="0"/>
          <w:color w:val="auto"/>
          <w:lang w:val="en-US"/>
        </w:rPr>
        <w:t xml:space="preserve">var s = parseInt("1.7A") + parseFloat("2.5A"); </w:t>
      </w:r>
    </w:p>
    <w:p w14:paraId="2870DD8D">
      <w:pPr>
        <w:numPr>
          <w:ilvl w:val="0"/>
          <w:numId w:val="0"/>
        </w:numPr>
        <w:ind w:leftChars="0"/>
        <w:rPr>
          <w:rFonts w:hint="default"/>
          <w:b w:val="0"/>
          <w:bCs w:val="0"/>
          <w:color w:val="auto"/>
          <w:lang w:val="en-US"/>
        </w:rPr>
      </w:pPr>
      <w:r>
        <w:rPr>
          <w:rFonts w:hint="default"/>
          <w:b w:val="0"/>
          <w:bCs w:val="0"/>
          <w:color w:val="auto"/>
          <w:lang w:val="en-US"/>
        </w:rPr>
        <w:t xml:space="preserve">a. 3.2 </w:t>
      </w:r>
    </w:p>
    <w:p w14:paraId="62C434A3">
      <w:pPr>
        <w:numPr>
          <w:ilvl w:val="0"/>
          <w:numId w:val="0"/>
        </w:numPr>
        <w:ind w:leftChars="0"/>
        <w:rPr>
          <w:rFonts w:hint="default"/>
          <w:b/>
          <w:bCs/>
          <w:color w:val="auto"/>
          <w:highlight w:val="yellow"/>
          <w:lang w:val="en-US"/>
        </w:rPr>
      </w:pPr>
      <w:r>
        <w:rPr>
          <w:rFonts w:hint="default"/>
          <w:b/>
          <w:bCs/>
          <w:color w:val="auto"/>
          <w:highlight w:val="yellow"/>
          <w:lang w:val="en-US"/>
        </w:rPr>
        <w:t xml:space="preserve">b. 3.5 </w:t>
      </w:r>
    </w:p>
    <w:p w14:paraId="77F4AB4F">
      <w:pPr>
        <w:numPr>
          <w:ilvl w:val="0"/>
          <w:numId w:val="0"/>
        </w:numPr>
        <w:ind w:leftChars="0"/>
        <w:rPr>
          <w:rFonts w:hint="default"/>
          <w:b w:val="0"/>
          <w:bCs w:val="0"/>
          <w:color w:val="auto"/>
          <w:lang w:val="en-US"/>
        </w:rPr>
      </w:pPr>
      <w:r>
        <w:rPr>
          <w:rFonts w:hint="default"/>
          <w:b w:val="0"/>
          <w:bCs w:val="0"/>
          <w:color w:val="auto"/>
          <w:lang w:val="en-US"/>
        </w:rPr>
        <w:t xml:space="preserve">c. "1725" </w:t>
      </w:r>
    </w:p>
    <w:p w14:paraId="2397381D">
      <w:pPr>
        <w:numPr>
          <w:ilvl w:val="0"/>
          <w:numId w:val="0"/>
        </w:numPr>
        <w:ind w:leftChars="0"/>
        <w:rPr>
          <w:rFonts w:hint="default"/>
          <w:b w:val="0"/>
          <w:bCs w:val="0"/>
          <w:color w:val="auto"/>
          <w:lang w:val="en-US"/>
        </w:rPr>
      </w:pPr>
      <w:r>
        <w:rPr>
          <w:rFonts w:hint="default"/>
          <w:b w:val="0"/>
          <w:bCs w:val="0"/>
          <w:color w:val="auto"/>
          <w:lang w:val="en-US"/>
        </w:rPr>
        <w:t>d. 2.7</w:t>
      </w:r>
    </w:p>
    <w:p w14:paraId="12F09FAA">
      <w:pPr>
        <w:numPr>
          <w:ilvl w:val="0"/>
          <w:numId w:val="0"/>
        </w:numPr>
        <w:ind w:leftChars="0"/>
        <w:rPr>
          <w:rFonts w:hint="default"/>
          <w:b w:val="0"/>
          <w:bCs w:val="0"/>
          <w:color w:val="auto"/>
          <w:lang w:val="en-US"/>
        </w:rPr>
      </w:pPr>
      <w:r>
        <w:rPr>
          <w:rFonts w:hint="default"/>
          <w:b w:val="0"/>
          <w:bCs w:val="0"/>
          <w:color w:val="auto"/>
          <w:lang w:val="en-US"/>
        </w:rPr>
        <w:t xml:space="preserve">19. Đoạn mã nào có nhiệm vụ tạo đối tượng trong javascript? </w:t>
      </w:r>
    </w:p>
    <w:p w14:paraId="6A0584EE">
      <w:pPr>
        <w:numPr>
          <w:ilvl w:val="0"/>
          <w:numId w:val="0"/>
        </w:numPr>
        <w:ind w:leftChars="0"/>
        <w:rPr>
          <w:rFonts w:hint="default"/>
          <w:b w:val="0"/>
          <w:bCs w:val="0"/>
          <w:color w:val="auto"/>
          <w:lang w:val="en-US"/>
        </w:rPr>
      </w:pPr>
      <w:r>
        <w:rPr>
          <w:rFonts w:hint="default"/>
          <w:b w:val="0"/>
          <w:bCs w:val="0"/>
          <w:color w:val="auto"/>
          <w:lang w:val="en-US"/>
        </w:rPr>
        <w:t xml:space="preserve">a. conto dog = {}; </w:t>
      </w:r>
    </w:p>
    <w:p w14:paraId="22BAF917">
      <w:pPr>
        <w:numPr>
          <w:ilvl w:val="0"/>
          <w:numId w:val="0"/>
        </w:numPr>
        <w:ind w:leftChars="0"/>
        <w:rPr>
          <w:rFonts w:hint="default"/>
          <w:b w:val="0"/>
          <w:bCs w:val="0"/>
          <w:color w:val="auto"/>
          <w:lang w:val="en-US"/>
        </w:rPr>
      </w:pPr>
      <w:r>
        <w:rPr>
          <w:rFonts w:hint="default"/>
          <w:b w:val="0"/>
          <w:bCs w:val="0"/>
          <w:color w:val="auto"/>
          <w:lang w:val="en-US"/>
        </w:rPr>
        <w:t xml:space="preserve">b. conto dog = new Object(); </w:t>
      </w:r>
    </w:p>
    <w:p w14:paraId="42F8BCBC">
      <w:pPr>
        <w:numPr>
          <w:ilvl w:val="0"/>
          <w:numId w:val="0"/>
        </w:numPr>
        <w:ind w:leftChars="0"/>
        <w:rPr>
          <w:rFonts w:hint="default"/>
          <w:b w:val="0"/>
          <w:bCs w:val="0"/>
          <w:color w:val="auto"/>
          <w:lang w:val="en-US"/>
        </w:rPr>
      </w:pPr>
      <w:r>
        <w:rPr>
          <w:rFonts w:hint="default"/>
          <w:b w:val="0"/>
          <w:bCs w:val="0"/>
          <w:color w:val="auto"/>
          <w:lang w:val="en-US"/>
        </w:rPr>
        <w:t xml:space="preserve">c. conto dog = Object.create({}); </w:t>
      </w:r>
    </w:p>
    <w:p w14:paraId="557E15EE">
      <w:pPr>
        <w:numPr>
          <w:ilvl w:val="0"/>
          <w:numId w:val="0"/>
        </w:numPr>
        <w:ind w:leftChars="0"/>
        <w:rPr>
          <w:rFonts w:hint="default"/>
          <w:b/>
          <w:bCs/>
          <w:color w:val="auto"/>
          <w:highlight w:val="yellow"/>
          <w:lang w:val="en-US"/>
        </w:rPr>
      </w:pPr>
      <w:r>
        <w:rPr>
          <w:rFonts w:hint="default"/>
          <w:b/>
          <w:bCs/>
          <w:color w:val="auto"/>
          <w:highlight w:val="yellow"/>
          <w:lang w:val="en-US"/>
        </w:rPr>
        <w:t>d. Tất cả đều đúng</w:t>
      </w:r>
    </w:p>
    <w:p w14:paraId="5F94A4FD">
      <w:pPr>
        <w:numPr>
          <w:ilvl w:val="0"/>
          <w:numId w:val="0"/>
        </w:numPr>
        <w:ind w:leftChars="0"/>
        <w:rPr>
          <w:rFonts w:hint="default"/>
          <w:b w:val="0"/>
          <w:bCs w:val="0"/>
          <w:color w:val="auto"/>
          <w:lang w:val="en-US"/>
        </w:rPr>
      </w:pPr>
      <w:r>
        <w:rPr>
          <w:rFonts w:hint="default"/>
          <w:b w:val="0"/>
          <w:bCs w:val="0"/>
          <w:color w:val="auto"/>
          <w:lang w:val="en-US"/>
        </w:rPr>
        <w:t xml:space="preserve">20. Trong javascript, biểu thức x = y có nghĩa là: </w:t>
      </w:r>
    </w:p>
    <w:p w14:paraId="1E194D94">
      <w:pPr>
        <w:numPr>
          <w:ilvl w:val="0"/>
          <w:numId w:val="0"/>
        </w:numPr>
        <w:ind w:leftChars="0"/>
        <w:rPr>
          <w:rFonts w:hint="default"/>
          <w:b/>
          <w:bCs/>
          <w:color w:val="auto"/>
          <w:highlight w:val="yellow"/>
          <w:lang w:val="en-US"/>
        </w:rPr>
      </w:pPr>
      <w:r>
        <w:rPr>
          <w:rFonts w:hint="default"/>
          <w:b/>
          <w:bCs/>
          <w:color w:val="auto"/>
          <w:highlight w:val="yellow"/>
          <w:lang w:val="en-US"/>
        </w:rPr>
        <w:t xml:space="preserve">a. Gán giá trị y cho x. </w:t>
      </w:r>
    </w:p>
    <w:p w14:paraId="733C64FA">
      <w:pPr>
        <w:numPr>
          <w:ilvl w:val="0"/>
          <w:numId w:val="0"/>
        </w:numPr>
        <w:ind w:leftChars="0"/>
        <w:rPr>
          <w:rFonts w:hint="default"/>
          <w:b w:val="0"/>
          <w:bCs w:val="0"/>
          <w:color w:val="auto"/>
          <w:lang w:val="en-US"/>
        </w:rPr>
      </w:pPr>
      <w:r>
        <w:rPr>
          <w:rFonts w:hint="default"/>
          <w:b w:val="0"/>
          <w:bCs w:val="0"/>
          <w:color w:val="auto"/>
          <w:lang w:val="en-US"/>
        </w:rPr>
        <w:t xml:space="preserve">b. Cả hai chỉ bằng nhau về giá trị. </w:t>
      </w:r>
    </w:p>
    <w:p w14:paraId="13BE570B">
      <w:pPr>
        <w:numPr>
          <w:ilvl w:val="0"/>
          <w:numId w:val="0"/>
        </w:numPr>
        <w:ind w:leftChars="0"/>
        <w:rPr>
          <w:rFonts w:hint="default"/>
          <w:b w:val="0"/>
          <w:bCs w:val="0"/>
          <w:color w:val="auto"/>
          <w:lang w:val="en-US"/>
        </w:rPr>
      </w:pPr>
      <w:r>
        <w:rPr>
          <w:rFonts w:hint="default"/>
          <w:b w:val="0"/>
          <w:bCs w:val="0"/>
          <w:color w:val="auto"/>
          <w:lang w:val="en-US"/>
        </w:rPr>
        <w:t xml:space="preserve">c. Cả hai đều bằng nhau về giá trị và kiểu dữ liệu. </w:t>
      </w:r>
    </w:p>
    <w:p w14:paraId="2E8C82A1">
      <w:pPr>
        <w:numPr>
          <w:ilvl w:val="0"/>
          <w:numId w:val="0"/>
        </w:numPr>
        <w:ind w:leftChars="0"/>
        <w:rPr>
          <w:rFonts w:hint="default"/>
          <w:b w:val="0"/>
          <w:bCs w:val="0"/>
          <w:color w:val="auto"/>
          <w:lang w:val="en-US"/>
        </w:rPr>
      </w:pPr>
      <w:r>
        <w:rPr>
          <w:rFonts w:hint="default"/>
          <w:b w:val="0"/>
          <w:bCs w:val="0"/>
          <w:color w:val="auto"/>
          <w:lang w:val="en-US"/>
        </w:rPr>
        <w:t>d. Cả hai bằng nhau về địa chỉ tham chiếu.</w:t>
      </w:r>
    </w:p>
    <w:p w14:paraId="7375F9EE">
      <w:pPr>
        <w:numPr>
          <w:ilvl w:val="0"/>
          <w:numId w:val="0"/>
        </w:numPr>
        <w:ind w:leftChars="0"/>
        <w:rPr>
          <w:rFonts w:hint="default"/>
          <w:b w:val="0"/>
          <w:bCs w:val="0"/>
          <w:color w:val="auto"/>
          <w:lang w:val="en-US"/>
        </w:rPr>
      </w:pPr>
      <w:r>
        <w:rPr>
          <w:rFonts w:hint="default"/>
          <w:b w:val="0"/>
          <w:bCs w:val="0"/>
          <w:color w:val="auto"/>
          <w:lang w:val="en-US"/>
        </w:rPr>
        <w:t xml:space="preserve">21. Lệnh: a! = "10"; s2 = 5; alert(a! + s2); Kết quả trên hộp thoại Alert là </w:t>
      </w:r>
    </w:p>
    <w:p w14:paraId="7A0C8D7C">
      <w:pPr>
        <w:numPr>
          <w:ilvl w:val="0"/>
          <w:numId w:val="0"/>
        </w:numPr>
        <w:ind w:leftChars="0"/>
        <w:rPr>
          <w:rFonts w:hint="default"/>
          <w:b w:val="0"/>
          <w:bCs w:val="0"/>
          <w:color w:val="auto"/>
          <w:lang w:val="en-US"/>
        </w:rPr>
      </w:pPr>
      <w:r>
        <w:rPr>
          <w:rFonts w:hint="default"/>
          <w:b w:val="0"/>
          <w:bCs w:val="0"/>
          <w:color w:val="auto"/>
          <w:lang w:val="en-US"/>
        </w:rPr>
        <w:t xml:space="preserve">a. 15 </w:t>
      </w:r>
    </w:p>
    <w:p w14:paraId="2AFDAD0D">
      <w:pPr>
        <w:numPr>
          <w:ilvl w:val="0"/>
          <w:numId w:val="0"/>
        </w:numPr>
        <w:ind w:leftChars="0"/>
        <w:rPr>
          <w:rFonts w:hint="default"/>
          <w:b w:val="0"/>
          <w:bCs w:val="0"/>
          <w:color w:val="auto"/>
          <w:lang w:val="en-US"/>
        </w:rPr>
      </w:pPr>
      <w:r>
        <w:rPr>
          <w:rFonts w:hint="default"/>
          <w:b w:val="0"/>
          <w:bCs w:val="0"/>
          <w:color w:val="auto"/>
          <w:lang w:val="en-US"/>
        </w:rPr>
        <w:t xml:space="preserve">b. "10"5 </w:t>
      </w:r>
    </w:p>
    <w:p w14:paraId="55D4C31F">
      <w:pPr>
        <w:numPr>
          <w:ilvl w:val="0"/>
          <w:numId w:val="0"/>
        </w:numPr>
        <w:ind w:leftChars="0"/>
        <w:rPr>
          <w:rFonts w:hint="default"/>
          <w:b/>
          <w:bCs/>
          <w:color w:val="auto"/>
          <w:highlight w:val="yellow"/>
          <w:lang w:val="en-US"/>
        </w:rPr>
      </w:pPr>
      <w:r>
        <w:rPr>
          <w:rFonts w:hint="default"/>
          <w:b/>
          <w:bCs/>
          <w:color w:val="auto"/>
          <w:highlight w:val="yellow"/>
          <w:lang w:val="en-US"/>
        </w:rPr>
        <w:t xml:space="preserve">c. 105 </w:t>
      </w:r>
    </w:p>
    <w:p w14:paraId="4EE4EC8B">
      <w:pPr>
        <w:numPr>
          <w:ilvl w:val="0"/>
          <w:numId w:val="0"/>
        </w:numPr>
        <w:ind w:leftChars="0"/>
        <w:rPr>
          <w:rFonts w:hint="default"/>
          <w:b w:val="0"/>
          <w:bCs w:val="0"/>
          <w:color w:val="auto"/>
          <w:lang w:val="en-US"/>
        </w:rPr>
      </w:pPr>
      <w:r>
        <w:rPr>
          <w:rFonts w:hint="default"/>
          <w:b w:val="0"/>
          <w:bCs w:val="0"/>
          <w:color w:val="auto"/>
          <w:lang w:val="en-US"/>
        </w:rPr>
        <w:t>d. "55"</w:t>
      </w:r>
    </w:p>
    <w:p w14:paraId="6B656C6D">
      <w:pPr>
        <w:numPr>
          <w:ilvl w:val="0"/>
          <w:numId w:val="0"/>
        </w:numPr>
        <w:ind w:leftChars="0"/>
        <w:rPr>
          <w:rFonts w:hint="default"/>
          <w:b w:val="0"/>
          <w:bCs w:val="0"/>
          <w:color w:val="auto"/>
          <w:lang w:val="en-US"/>
        </w:rPr>
      </w:pPr>
      <w:r>
        <w:rPr>
          <w:rFonts w:hint="default"/>
          <w:b w:val="0"/>
          <w:bCs w:val="0"/>
          <w:color w:val="auto"/>
          <w:lang w:val="en-US"/>
        </w:rPr>
        <w:t>22. Cho đoạn mã javascript như sau:</w:t>
      </w:r>
    </w:p>
    <w:p w14:paraId="66211FB7">
      <w:pPr>
        <w:numPr>
          <w:ilvl w:val="0"/>
          <w:numId w:val="0"/>
        </w:numPr>
        <w:ind w:leftChars="0"/>
        <w:rPr>
          <w:rFonts w:hint="default"/>
          <w:b w:val="0"/>
          <w:bCs w:val="0"/>
          <w:color w:val="auto"/>
          <w:lang w:val="en-US"/>
        </w:rPr>
      </w:pPr>
      <w:r>
        <w:rPr>
          <w:rFonts w:hint="default"/>
          <w:b w:val="0"/>
          <w:bCs w:val="0"/>
          <w:color w:val="auto"/>
          <w:lang w:val="en-US"/>
        </w:rPr>
        <w:t xml:space="preserve">   var kq = "Đại học Công Nghệ Sài Gòn";</w:t>
      </w:r>
    </w:p>
    <w:p w14:paraId="08EEDBD0">
      <w:pPr>
        <w:numPr>
          <w:ilvl w:val="0"/>
          <w:numId w:val="0"/>
        </w:numPr>
        <w:ind w:leftChars="0"/>
        <w:rPr>
          <w:rFonts w:hint="default"/>
          <w:b w:val="0"/>
          <w:bCs w:val="0"/>
          <w:color w:val="auto"/>
          <w:lang w:val="en-US"/>
        </w:rPr>
      </w:pPr>
      <w:r>
        <w:rPr>
          <w:rFonts w:hint="default"/>
          <w:b w:val="0"/>
          <w:bCs w:val="0"/>
          <w:color w:val="auto"/>
          <w:lang w:val="en-US"/>
        </w:rPr>
        <w:t xml:space="preserve">   var kq_ = kq.split(" ");</w:t>
      </w:r>
    </w:p>
    <w:p w14:paraId="5C3326D5">
      <w:pPr>
        <w:numPr>
          <w:ilvl w:val="0"/>
          <w:numId w:val="0"/>
        </w:numPr>
        <w:ind w:leftChars="0"/>
        <w:rPr>
          <w:rFonts w:hint="default"/>
          <w:b w:val="0"/>
          <w:bCs w:val="0"/>
          <w:color w:val="auto"/>
          <w:lang w:val="en-US"/>
        </w:rPr>
      </w:pPr>
      <w:r>
        <w:rPr>
          <w:rFonts w:hint="default"/>
          <w:b w:val="0"/>
          <w:bCs w:val="0"/>
          <w:color w:val="auto"/>
          <w:lang w:val="en-US"/>
        </w:rPr>
        <w:t xml:space="preserve">Kết quả kq[4] của đoạn mã trên: </w:t>
      </w:r>
    </w:p>
    <w:p w14:paraId="389DBBAD">
      <w:pPr>
        <w:numPr>
          <w:ilvl w:val="0"/>
          <w:numId w:val="0"/>
        </w:numPr>
        <w:ind w:leftChars="0"/>
        <w:rPr>
          <w:rFonts w:hint="default"/>
          <w:b w:val="0"/>
          <w:bCs w:val="0"/>
          <w:color w:val="auto"/>
          <w:lang w:val="en-US"/>
        </w:rPr>
      </w:pPr>
      <w:r>
        <w:rPr>
          <w:rFonts w:hint="default"/>
          <w:b w:val="0"/>
          <w:bCs w:val="0"/>
          <w:color w:val="auto"/>
          <w:lang w:val="en-US"/>
        </w:rPr>
        <w:t xml:space="preserve">a. Đại </w:t>
      </w:r>
    </w:p>
    <w:p w14:paraId="595D462D">
      <w:pPr>
        <w:numPr>
          <w:ilvl w:val="0"/>
          <w:numId w:val="0"/>
        </w:numPr>
        <w:ind w:leftChars="0"/>
        <w:rPr>
          <w:rFonts w:hint="default"/>
          <w:b w:val="0"/>
          <w:bCs w:val="0"/>
          <w:color w:val="auto"/>
          <w:lang w:val="en-US"/>
        </w:rPr>
      </w:pPr>
      <w:r>
        <w:rPr>
          <w:rFonts w:hint="default"/>
          <w:b w:val="0"/>
          <w:bCs w:val="0"/>
          <w:color w:val="auto"/>
          <w:lang w:val="en-US"/>
        </w:rPr>
        <w:t xml:space="preserve">b. Nghệ </w:t>
      </w:r>
    </w:p>
    <w:p w14:paraId="1B0D4357">
      <w:pPr>
        <w:numPr>
          <w:ilvl w:val="0"/>
          <w:numId w:val="0"/>
        </w:numPr>
        <w:ind w:leftChars="0"/>
        <w:rPr>
          <w:rFonts w:hint="default"/>
          <w:b w:val="0"/>
          <w:bCs w:val="0"/>
          <w:color w:val="auto"/>
          <w:lang w:val="en-US"/>
        </w:rPr>
      </w:pPr>
      <w:r>
        <w:rPr>
          <w:rFonts w:hint="default"/>
          <w:b w:val="0"/>
          <w:bCs w:val="0"/>
          <w:color w:val="auto"/>
          <w:lang w:val="en-US"/>
        </w:rPr>
        <w:t xml:space="preserve">c. Gòn </w:t>
      </w:r>
    </w:p>
    <w:p w14:paraId="522521BC">
      <w:pPr>
        <w:numPr>
          <w:ilvl w:val="0"/>
          <w:numId w:val="0"/>
        </w:numPr>
        <w:ind w:leftChars="0"/>
        <w:rPr>
          <w:rFonts w:hint="default"/>
          <w:b/>
          <w:bCs/>
          <w:color w:val="auto"/>
          <w:highlight w:val="yellow"/>
          <w:lang w:val="en-US"/>
        </w:rPr>
      </w:pPr>
      <w:r>
        <w:rPr>
          <w:rFonts w:hint="default"/>
          <w:b/>
          <w:bCs/>
          <w:color w:val="auto"/>
          <w:highlight w:val="yellow"/>
          <w:lang w:val="en-US"/>
        </w:rPr>
        <w:t>d. Sài</w:t>
      </w:r>
    </w:p>
    <w:p w14:paraId="5B7B9BAD">
      <w:pPr>
        <w:numPr>
          <w:ilvl w:val="0"/>
          <w:numId w:val="0"/>
        </w:numPr>
        <w:ind w:leftChars="0"/>
        <w:rPr>
          <w:rFonts w:hint="default"/>
          <w:b w:val="0"/>
          <w:bCs w:val="0"/>
          <w:color w:val="auto"/>
          <w:lang w:val="en-US"/>
        </w:rPr>
      </w:pPr>
      <w:r>
        <w:rPr>
          <w:rFonts w:hint="default"/>
          <w:b w:val="0"/>
          <w:bCs w:val="0"/>
          <w:color w:val="auto"/>
          <w:lang w:val="en-US"/>
        </w:rPr>
        <w:t>23. Kết quả của đoạn mã dưới đây là gì?</w:t>
      </w:r>
    </w:p>
    <w:p w14:paraId="3AA41131">
      <w:pPr>
        <w:numPr>
          <w:ilvl w:val="0"/>
          <w:numId w:val="0"/>
        </w:numPr>
        <w:ind w:leftChars="0"/>
        <w:rPr>
          <w:rFonts w:hint="default"/>
          <w:b w:val="0"/>
          <w:bCs w:val="0"/>
          <w:color w:val="auto"/>
          <w:lang w:val="en-US"/>
        </w:rPr>
      </w:pPr>
      <w:r>
        <w:rPr>
          <w:rFonts w:hint="default"/>
          <w:b w:val="0"/>
          <w:bCs w:val="0"/>
          <w:color w:val="auto"/>
          <w:lang w:val="en-US"/>
        </w:rPr>
        <w:t xml:space="preserve">   var array = [10, 20, 30, 40, 50];</w:t>
      </w:r>
    </w:p>
    <w:p w14:paraId="22ED578B">
      <w:pPr>
        <w:numPr>
          <w:ilvl w:val="0"/>
          <w:numId w:val="0"/>
        </w:numPr>
        <w:ind w:leftChars="0"/>
        <w:rPr>
          <w:rFonts w:hint="default"/>
          <w:b w:val="0"/>
          <w:bCs w:val="0"/>
          <w:color w:val="auto"/>
          <w:lang w:val="en-US"/>
        </w:rPr>
      </w:pPr>
      <w:r>
        <w:rPr>
          <w:rFonts w:hint="default"/>
          <w:b w:val="0"/>
          <w:bCs w:val="0"/>
          <w:color w:val="auto"/>
          <w:lang w:val="en-US"/>
        </w:rPr>
        <w:t xml:space="preserve">   var newArray = array.slice(1, 4);</w:t>
      </w:r>
    </w:p>
    <w:p w14:paraId="5D1AED69">
      <w:pPr>
        <w:numPr>
          <w:ilvl w:val="0"/>
          <w:numId w:val="0"/>
        </w:numPr>
        <w:ind w:leftChars="0"/>
        <w:rPr>
          <w:rFonts w:hint="default"/>
          <w:b w:val="0"/>
          <w:bCs w:val="0"/>
          <w:color w:val="auto"/>
          <w:lang w:val="en-US"/>
        </w:rPr>
      </w:pPr>
      <w:r>
        <w:rPr>
          <w:rFonts w:hint="default"/>
          <w:b w:val="0"/>
          <w:bCs w:val="0"/>
          <w:color w:val="auto"/>
          <w:lang w:val="en-US"/>
        </w:rPr>
        <w:t xml:space="preserve">   console.log(newArray);</w:t>
      </w:r>
    </w:p>
    <w:p w14:paraId="68C70CFE">
      <w:pPr>
        <w:numPr>
          <w:ilvl w:val="0"/>
          <w:numId w:val="10"/>
        </w:numPr>
        <w:ind w:leftChars="0"/>
        <w:rPr>
          <w:rFonts w:hint="default"/>
          <w:b/>
          <w:bCs/>
          <w:color w:val="auto"/>
          <w:highlight w:val="yellow"/>
          <w:lang w:val="en-US"/>
        </w:rPr>
      </w:pPr>
      <w:r>
        <w:rPr>
          <w:rFonts w:hint="default"/>
          <w:b/>
          <w:bCs/>
          <w:color w:val="auto"/>
          <w:highlight w:val="yellow"/>
          <w:lang w:val="en-US"/>
        </w:rPr>
        <w:t xml:space="preserve">[20, 30, 40] </w:t>
      </w:r>
    </w:p>
    <w:p w14:paraId="48A7D506">
      <w:pPr>
        <w:numPr>
          <w:ilvl w:val="0"/>
          <w:numId w:val="10"/>
        </w:numPr>
        <w:ind w:left="0" w:leftChars="0" w:firstLine="0" w:firstLineChars="0"/>
        <w:rPr>
          <w:rFonts w:hint="default"/>
          <w:b w:val="0"/>
          <w:bCs w:val="0"/>
          <w:color w:val="auto"/>
          <w:lang w:val="en-US"/>
        </w:rPr>
      </w:pPr>
      <w:r>
        <w:rPr>
          <w:rFonts w:hint="default"/>
          <w:b w:val="0"/>
          <w:bCs w:val="0"/>
          <w:color w:val="auto"/>
          <w:lang w:val="en-US"/>
        </w:rPr>
        <w:t xml:space="preserve">[50, 40, 50] </w:t>
      </w:r>
    </w:p>
    <w:p w14:paraId="70BA78B9">
      <w:pPr>
        <w:numPr>
          <w:ilvl w:val="0"/>
          <w:numId w:val="10"/>
        </w:numPr>
        <w:ind w:left="0" w:leftChars="0" w:firstLine="0" w:firstLineChars="0"/>
        <w:rPr>
          <w:rFonts w:hint="default"/>
          <w:b w:val="0"/>
          <w:bCs w:val="0"/>
          <w:color w:val="auto"/>
          <w:lang w:val="en-US"/>
        </w:rPr>
      </w:pPr>
      <w:r>
        <w:rPr>
          <w:rFonts w:hint="default"/>
          <w:b w:val="0"/>
          <w:bCs w:val="0"/>
          <w:color w:val="auto"/>
          <w:lang w:val="en-US"/>
        </w:rPr>
        <w:t xml:space="preserve">[20, 30, 40, 50] </w:t>
      </w:r>
    </w:p>
    <w:p w14:paraId="0B9FD7C6">
      <w:pPr>
        <w:numPr>
          <w:ilvl w:val="0"/>
          <w:numId w:val="0"/>
        </w:numPr>
        <w:ind w:leftChars="0"/>
        <w:rPr>
          <w:rFonts w:hint="default"/>
          <w:b w:val="0"/>
          <w:bCs w:val="0"/>
          <w:color w:val="auto"/>
          <w:lang w:val="en-US"/>
        </w:rPr>
      </w:pPr>
      <w:r>
        <w:rPr>
          <w:rFonts w:hint="default"/>
          <w:b w:val="0"/>
          <w:bCs w:val="0"/>
          <w:color w:val="auto"/>
          <w:lang w:val="en-US"/>
        </w:rPr>
        <w:t>d. [10, 20, 30, 40]</w:t>
      </w:r>
    </w:p>
    <w:p w14:paraId="03F01C8E">
      <w:pPr>
        <w:numPr>
          <w:ilvl w:val="0"/>
          <w:numId w:val="0"/>
        </w:numPr>
        <w:ind w:leftChars="0"/>
        <w:rPr>
          <w:rFonts w:hint="default"/>
          <w:b w:val="0"/>
          <w:bCs w:val="0"/>
          <w:color w:val="auto"/>
          <w:lang w:val="en-US"/>
        </w:rPr>
      </w:pPr>
      <w:r>
        <w:rPr>
          <w:rFonts w:hint="default"/>
          <w:b w:val="0"/>
          <w:bCs w:val="0"/>
          <w:color w:val="auto"/>
          <w:lang w:val="en-US"/>
        </w:rPr>
        <w:t>24. Kết quả của đoạn mã javascript dưới đây:</w:t>
      </w:r>
    </w:p>
    <w:p w14:paraId="198A405A">
      <w:pPr>
        <w:numPr>
          <w:ilvl w:val="0"/>
          <w:numId w:val="0"/>
        </w:numPr>
        <w:ind w:leftChars="0"/>
        <w:rPr>
          <w:rFonts w:hint="default"/>
          <w:b w:val="0"/>
          <w:bCs w:val="0"/>
          <w:color w:val="auto"/>
          <w:lang w:val="en-US"/>
        </w:rPr>
      </w:pPr>
      <w:r>
        <w:rPr>
          <w:rFonts w:hint="default"/>
          <w:b w:val="0"/>
          <w:bCs w:val="0"/>
          <w:color w:val="auto"/>
          <w:lang w:val="en-US"/>
        </w:rPr>
        <w:t xml:space="preserve">  let person = {</w:t>
      </w:r>
    </w:p>
    <w:p w14:paraId="4638E399">
      <w:pPr>
        <w:numPr>
          <w:ilvl w:val="0"/>
          <w:numId w:val="0"/>
        </w:numPr>
        <w:ind w:leftChars="0"/>
        <w:rPr>
          <w:rFonts w:hint="default"/>
          <w:b w:val="0"/>
          <w:bCs w:val="0"/>
          <w:color w:val="auto"/>
          <w:lang w:val="en-US"/>
        </w:rPr>
      </w:pPr>
      <w:r>
        <w:rPr>
          <w:rFonts w:hint="default"/>
          <w:b w:val="0"/>
          <w:bCs w:val="0"/>
          <w:color w:val="auto"/>
          <w:lang w:val="en-US"/>
        </w:rPr>
        <w:t xml:space="preserve">      name: "An",</w:t>
      </w:r>
    </w:p>
    <w:p w14:paraId="5C0E7FBC">
      <w:pPr>
        <w:numPr>
          <w:ilvl w:val="0"/>
          <w:numId w:val="0"/>
        </w:numPr>
        <w:ind w:leftChars="0"/>
        <w:rPr>
          <w:rFonts w:hint="default"/>
          <w:b w:val="0"/>
          <w:bCs w:val="0"/>
          <w:color w:val="auto"/>
          <w:lang w:val="en-US"/>
        </w:rPr>
      </w:pPr>
      <w:r>
        <w:rPr>
          <w:rFonts w:hint="default"/>
          <w:b w:val="0"/>
          <w:bCs w:val="0"/>
          <w:color w:val="auto"/>
          <w:lang w:val="en-US"/>
        </w:rPr>
        <w:tab/>
      </w:r>
      <w:r>
        <w:rPr>
          <w:rFonts w:hint="default"/>
          <w:b w:val="0"/>
          <w:bCs w:val="0"/>
          <w:color w:val="auto"/>
          <w:lang w:val="en-US"/>
        </w:rPr>
        <w:t>age:30</w:t>
      </w:r>
    </w:p>
    <w:p w14:paraId="0E58BD73">
      <w:pPr>
        <w:numPr>
          <w:ilvl w:val="0"/>
          <w:numId w:val="0"/>
        </w:numPr>
        <w:ind w:leftChars="0"/>
        <w:rPr>
          <w:rFonts w:hint="default"/>
          <w:b w:val="0"/>
          <w:bCs w:val="0"/>
          <w:color w:val="auto"/>
          <w:lang w:val="en-US"/>
        </w:rPr>
      </w:pPr>
      <w:r>
        <w:rPr>
          <w:rFonts w:hint="default"/>
          <w:b w:val="0"/>
          <w:bCs w:val="0"/>
          <w:color w:val="auto"/>
          <w:lang w:val="en-US"/>
        </w:rPr>
        <w:t xml:space="preserve">  };</w:t>
      </w:r>
    </w:p>
    <w:p w14:paraId="3293481D">
      <w:pPr>
        <w:numPr>
          <w:ilvl w:val="0"/>
          <w:numId w:val="0"/>
        </w:numPr>
        <w:ind w:firstLine="220" w:firstLineChars="100"/>
        <w:rPr>
          <w:rFonts w:hint="default"/>
          <w:b w:val="0"/>
          <w:bCs w:val="0"/>
          <w:color w:val="auto"/>
          <w:lang w:val="en-US"/>
        </w:rPr>
      </w:pPr>
      <w:r>
        <w:rPr>
          <w:rFonts w:hint="default"/>
          <w:b w:val="0"/>
          <w:bCs w:val="0"/>
          <w:color w:val="auto"/>
          <w:lang w:val="en-US"/>
        </w:rPr>
        <w:t>Object.keys(person).forEach(key =&gt; {</w:t>
      </w:r>
    </w:p>
    <w:p w14:paraId="08A01C9D">
      <w:pPr>
        <w:numPr>
          <w:ilvl w:val="0"/>
          <w:numId w:val="0"/>
        </w:numPr>
        <w:ind w:firstLine="220" w:firstLineChars="100"/>
        <w:rPr>
          <w:rFonts w:hint="default"/>
          <w:b w:val="0"/>
          <w:bCs w:val="0"/>
          <w:color w:val="auto"/>
          <w:lang w:val="en-US"/>
        </w:rPr>
      </w:pPr>
      <w:r>
        <w:rPr>
          <w:rFonts w:hint="default"/>
          <w:b w:val="0"/>
          <w:bCs w:val="0"/>
          <w:color w:val="auto"/>
          <w:lang w:val="en-US"/>
        </w:rPr>
        <w:t xml:space="preserve">     console.log(key);</w:t>
      </w:r>
    </w:p>
    <w:p w14:paraId="4CA421A8">
      <w:pPr>
        <w:numPr>
          <w:ilvl w:val="0"/>
          <w:numId w:val="0"/>
        </w:numPr>
        <w:ind w:firstLine="220" w:firstLineChars="100"/>
        <w:rPr>
          <w:rFonts w:hint="default"/>
          <w:b w:val="0"/>
          <w:bCs w:val="0"/>
          <w:color w:val="auto"/>
          <w:lang w:val="en-US"/>
        </w:rPr>
      </w:pPr>
      <w:r>
        <w:rPr>
          <w:rFonts w:hint="default"/>
          <w:b w:val="0"/>
          <w:bCs w:val="0"/>
          <w:color w:val="auto"/>
          <w:lang w:val="en-US"/>
        </w:rPr>
        <w:t>});</w:t>
      </w:r>
    </w:p>
    <w:p w14:paraId="22E31FA4">
      <w:pPr>
        <w:numPr>
          <w:ilvl w:val="0"/>
          <w:numId w:val="0"/>
        </w:numPr>
        <w:rPr>
          <w:rFonts w:hint="default"/>
          <w:b w:val="0"/>
          <w:bCs w:val="0"/>
          <w:color w:val="auto"/>
          <w:lang w:val="en-US"/>
        </w:rPr>
      </w:pPr>
      <w:r>
        <w:rPr>
          <w:rFonts w:hint="default"/>
          <w:b w:val="0"/>
          <w:bCs w:val="0"/>
          <w:color w:val="auto"/>
          <w:lang w:val="en-US"/>
        </w:rPr>
        <w:t xml:space="preserve">a. age </w:t>
      </w:r>
    </w:p>
    <w:p w14:paraId="787D4B68">
      <w:pPr>
        <w:numPr>
          <w:ilvl w:val="0"/>
          <w:numId w:val="0"/>
        </w:numPr>
        <w:rPr>
          <w:rFonts w:hint="default"/>
          <w:b w:val="0"/>
          <w:bCs w:val="0"/>
          <w:color w:val="auto"/>
          <w:lang w:val="en-US"/>
        </w:rPr>
      </w:pPr>
      <w:r>
        <w:rPr>
          <w:rFonts w:hint="default"/>
          <w:b w:val="0"/>
          <w:bCs w:val="0"/>
          <w:color w:val="auto"/>
          <w:lang w:val="en-US"/>
        </w:rPr>
        <w:t>b. Name</w:t>
      </w:r>
    </w:p>
    <w:p w14:paraId="6D021BFB">
      <w:pPr>
        <w:numPr>
          <w:ilvl w:val="0"/>
          <w:numId w:val="0"/>
        </w:numPr>
        <w:rPr>
          <w:rFonts w:hint="default"/>
          <w:b w:val="0"/>
          <w:bCs w:val="0"/>
          <w:color w:val="auto"/>
          <w:lang w:val="en-US"/>
        </w:rPr>
      </w:pPr>
      <w:r>
        <w:rPr>
          <w:rFonts w:hint="default"/>
          <w:b w:val="0"/>
          <w:bCs w:val="0"/>
          <w:color w:val="auto"/>
          <w:lang w:val="en-US"/>
        </w:rPr>
        <w:t>c. An 30</w:t>
      </w:r>
    </w:p>
    <w:p w14:paraId="37B8FB6B">
      <w:pPr>
        <w:numPr>
          <w:ilvl w:val="0"/>
          <w:numId w:val="0"/>
        </w:numPr>
        <w:rPr>
          <w:rFonts w:hint="default"/>
          <w:b/>
          <w:bCs/>
          <w:color w:val="auto"/>
          <w:highlight w:val="yellow"/>
          <w:lang w:val="en-US"/>
        </w:rPr>
      </w:pPr>
      <w:r>
        <w:rPr>
          <w:rFonts w:hint="default"/>
          <w:b/>
          <w:bCs/>
          <w:color w:val="auto"/>
          <w:highlight w:val="yellow"/>
          <w:lang w:val="en-US"/>
        </w:rPr>
        <w:t>d. 'name age'</w:t>
      </w:r>
    </w:p>
    <w:p w14:paraId="1931C613">
      <w:pPr>
        <w:numPr>
          <w:ilvl w:val="0"/>
          <w:numId w:val="0"/>
        </w:numPr>
        <w:ind w:firstLine="220" w:firstLineChars="100"/>
        <w:rPr>
          <w:rFonts w:hint="default"/>
          <w:b w:val="0"/>
          <w:bCs w:val="0"/>
          <w:color w:val="auto"/>
          <w:lang w:val="en-US"/>
        </w:rPr>
      </w:pPr>
      <w:r>
        <w:rPr>
          <w:rFonts w:hint="default"/>
          <w:b w:val="0"/>
          <w:bCs w:val="0"/>
          <w:color w:val="auto"/>
          <w:lang w:val="en-US"/>
        </w:rPr>
        <w:t xml:space="preserve">25. Ngày hiện tại thiết lập trên máy tính là thứ Sáu ngày 21/6/2024, kết quả hộp thoại là gì sau lệnh: new Date().getDay(); </w:t>
      </w:r>
    </w:p>
    <w:p w14:paraId="14B5DF24">
      <w:pPr>
        <w:numPr>
          <w:ilvl w:val="0"/>
          <w:numId w:val="0"/>
        </w:numPr>
        <w:ind w:firstLine="220" w:firstLineChars="100"/>
        <w:rPr>
          <w:rFonts w:hint="default"/>
          <w:b w:val="0"/>
          <w:bCs w:val="0"/>
          <w:color w:val="auto"/>
          <w:lang w:val="en-US"/>
        </w:rPr>
      </w:pPr>
      <w:r>
        <w:rPr>
          <w:rFonts w:hint="default"/>
          <w:b w:val="0"/>
          <w:bCs w:val="0"/>
          <w:color w:val="auto"/>
          <w:lang w:val="en-US"/>
        </w:rPr>
        <w:t>a. 21</w:t>
      </w:r>
    </w:p>
    <w:p w14:paraId="675F8DF7">
      <w:pPr>
        <w:numPr>
          <w:ilvl w:val="0"/>
          <w:numId w:val="0"/>
        </w:numPr>
        <w:ind w:firstLine="220" w:firstLineChars="100"/>
        <w:rPr>
          <w:rFonts w:hint="default"/>
          <w:b w:val="0"/>
          <w:bCs w:val="0"/>
          <w:color w:val="auto"/>
          <w:lang w:val="en-US"/>
        </w:rPr>
      </w:pPr>
      <w:r>
        <w:rPr>
          <w:rFonts w:hint="default"/>
          <w:b w:val="0"/>
          <w:bCs w:val="0"/>
          <w:color w:val="auto"/>
          <w:lang w:val="en-US"/>
        </w:rPr>
        <w:t xml:space="preserve">b. Fri </w:t>
      </w:r>
    </w:p>
    <w:p w14:paraId="39015BE4">
      <w:pPr>
        <w:numPr>
          <w:ilvl w:val="0"/>
          <w:numId w:val="0"/>
        </w:numPr>
        <w:ind w:firstLine="220" w:firstLineChars="100"/>
        <w:rPr>
          <w:rFonts w:hint="default"/>
          <w:b w:val="0"/>
          <w:bCs w:val="0"/>
          <w:color w:val="auto"/>
          <w:lang w:val="en-US"/>
        </w:rPr>
      </w:pPr>
      <w:r>
        <w:rPr>
          <w:rFonts w:hint="default"/>
          <w:b w:val="0"/>
          <w:bCs w:val="0"/>
          <w:color w:val="auto"/>
          <w:lang w:val="en-US"/>
        </w:rPr>
        <w:t xml:space="preserve">c. 0 </w:t>
      </w:r>
    </w:p>
    <w:p w14:paraId="4FCE1E65">
      <w:pPr>
        <w:numPr>
          <w:ilvl w:val="0"/>
          <w:numId w:val="0"/>
        </w:numPr>
        <w:ind w:firstLine="220" w:firstLineChars="100"/>
        <w:rPr>
          <w:rFonts w:hint="default"/>
          <w:b/>
          <w:bCs/>
          <w:color w:val="auto"/>
          <w:highlight w:val="yellow"/>
          <w:lang w:val="en-US"/>
        </w:rPr>
      </w:pPr>
      <w:r>
        <w:rPr>
          <w:rFonts w:hint="default"/>
          <w:b/>
          <w:bCs/>
          <w:color w:val="auto"/>
          <w:highlight w:val="yellow"/>
          <w:lang w:val="en-US"/>
        </w:rPr>
        <w:t>d. 5</w:t>
      </w:r>
    </w:p>
    <w:p w14:paraId="05F4F545">
      <w:pPr>
        <w:numPr>
          <w:ilvl w:val="0"/>
          <w:numId w:val="0"/>
        </w:numPr>
        <w:ind w:firstLine="220" w:firstLineChars="100"/>
        <w:rPr>
          <w:rFonts w:hint="default"/>
          <w:b w:val="0"/>
          <w:bCs w:val="0"/>
          <w:color w:val="auto"/>
          <w:lang w:val="en-US"/>
        </w:rPr>
      </w:pPr>
      <w:r>
        <w:rPr>
          <w:rFonts w:hint="default"/>
          <w:b w:val="0"/>
          <w:bCs w:val="0"/>
          <w:color w:val="auto"/>
          <w:lang w:val="en-US"/>
        </w:rPr>
        <w:t xml:space="preserve">26. Để đếm xem trong trang web có bao nhiêu form ta sử dụng lệnh nào? </w:t>
      </w:r>
    </w:p>
    <w:p w14:paraId="70244DC9">
      <w:pPr>
        <w:numPr>
          <w:ilvl w:val="0"/>
          <w:numId w:val="0"/>
        </w:numPr>
        <w:ind w:firstLine="220" w:firstLineChars="100"/>
        <w:rPr>
          <w:rFonts w:hint="default"/>
          <w:b w:val="0"/>
          <w:bCs w:val="0"/>
          <w:color w:val="auto"/>
          <w:lang w:val="en-US"/>
        </w:rPr>
      </w:pPr>
      <w:r>
        <w:rPr>
          <w:rFonts w:hint="default"/>
          <w:b w:val="0"/>
          <w:bCs w:val="0"/>
          <w:color w:val="auto"/>
          <w:lang w:val="en-US"/>
        </w:rPr>
        <w:t xml:space="preserve">a. n = document.form.length; </w:t>
      </w:r>
    </w:p>
    <w:p w14:paraId="40CCDC88">
      <w:pPr>
        <w:numPr>
          <w:ilvl w:val="0"/>
          <w:numId w:val="0"/>
        </w:numPr>
        <w:ind w:firstLine="220" w:firstLineChars="100"/>
        <w:rPr>
          <w:rFonts w:hint="default"/>
          <w:b w:val="0"/>
          <w:bCs w:val="0"/>
          <w:color w:val="auto"/>
          <w:lang w:val="en-US"/>
        </w:rPr>
      </w:pPr>
      <w:r>
        <w:rPr>
          <w:rFonts w:hint="default"/>
          <w:b w:val="0"/>
          <w:bCs w:val="0"/>
          <w:color w:val="auto"/>
          <w:lang w:val="en-US"/>
        </w:rPr>
        <w:t xml:space="preserve">b. n = document.form.length(); </w:t>
      </w:r>
    </w:p>
    <w:p w14:paraId="4251B4A5">
      <w:pPr>
        <w:numPr>
          <w:ilvl w:val="0"/>
          <w:numId w:val="0"/>
        </w:numPr>
        <w:ind w:firstLine="220" w:firstLineChars="100"/>
        <w:rPr>
          <w:rFonts w:hint="default"/>
          <w:b/>
          <w:bCs/>
          <w:color w:val="auto"/>
          <w:highlight w:val="yellow"/>
          <w:lang w:val="en-US"/>
        </w:rPr>
      </w:pPr>
      <w:r>
        <w:rPr>
          <w:rFonts w:hint="default"/>
          <w:b/>
          <w:bCs/>
          <w:color w:val="auto"/>
          <w:highlight w:val="yellow"/>
          <w:lang w:val="en-US"/>
        </w:rPr>
        <w:t xml:space="preserve">c. n = document.forms.length; </w:t>
      </w:r>
    </w:p>
    <w:p w14:paraId="37C2A736">
      <w:pPr>
        <w:numPr>
          <w:ilvl w:val="0"/>
          <w:numId w:val="0"/>
        </w:numPr>
        <w:ind w:firstLine="220" w:firstLineChars="100"/>
        <w:rPr>
          <w:rFonts w:hint="default"/>
          <w:b w:val="0"/>
          <w:bCs w:val="0"/>
          <w:color w:val="auto"/>
          <w:lang w:val="en-US"/>
        </w:rPr>
      </w:pPr>
      <w:r>
        <w:rPr>
          <w:rFonts w:hint="default"/>
          <w:b w:val="0"/>
          <w:bCs w:val="0"/>
          <w:color w:val="auto"/>
          <w:lang w:val="en-US"/>
        </w:rPr>
        <w:t>d. n = document.forms.length();</w:t>
      </w:r>
    </w:p>
    <w:p w14:paraId="391966E2">
      <w:pPr>
        <w:numPr>
          <w:ilvl w:val="0"/>
          <w:numId w:val="0"/>
        </w:numPr>
        <w:ind w:firstLine="220" w:firstLineChars="100"/>
        <w:rPr>
          <w:rFonts w:hint="default"/>
          <w:b w:val="0"/>
          <w:bCs w:val="0"/>
          <w:color w:val="auto"/>
          <w:lang w:val="en-US"/>
        </w:rPr>
      </w:pPr>
      <w:r>
        <w:rPr>
          <w:rFonts w:hint="default"/>
          <w:b w:val="0"/>
          <w:bCs w:val="0"/>
          <w:color w:val="auto"/>
          <w:lang w:val="en-US"/>
        </w:rPr>
        <w:t xml:space="preserve">27. Câu lệnh nào để nhập nội dung thẻ div thành = "abc": &lt;div id="id1"&gt;&lt;/div&gt; </w:t>
      </w:r>
    </w:p>
    <w:p w14:paraId="36C2959C">
      <w:pPr>
        <w:numPr>
          <w:ilvl w:val="0"/>
          <w:numId w:val="0"/>
        </w:numPr>
        <w:ind w:firstLine="220" w:firstLineChars="100"/>
        <w:rPr>
          <w:rFonts w:hint="default"/>
          <w:b/>
          <w:bCs/>
          <w:color w:val="auto"/>
          <w:highlight w:val="yellow"/>
          <w:lang w:val="en-US"/>
        </w:rPr>
      </w:pPr>
      <w:r>
        <w:rPr>
          <w:rFonts w:hint="default"/>
          <w:b/>
          <w:bCs/>
          <w:color w:val="auto"/>
          <w:highlight w:val="yellow"/>
          <w:lang w:val="en-US"/>
        </w:rPr>
        <w:t xml:space="preserve">a. document.getElementById('id1').innerHTML = "abc"; </w:t>
      </w:r>
    </w:p>
    <w:p w14:paraId="3203CA1F">
      <w:pPr>
        <w:numPr>
          <w:ilvl w:val="0"/>
          <w:numId w:val="0"/>
        </w:numPr>
        <w:ind w:firstLine="220" w:firstLineChars="100"/>
        <w:rPr>
          <w:rFonts w:hint="default"/>
          <w:b w:val="0"/>
          <w:bCs w:val="0"/>
          <w:color w:val="auto"/>
          <w:lang w:val="en-US"/>
        </w:rPr>
      </w:pPr>
      <w:r>
        <w:rPr>
          <w:rFonts w:hint="default"/>
          <w:b w:val="0"/>
          <w:bCs w:val="0"/>
          <w:color w:val="auto"/>
          <w:lang w:val="en-US"/>
        </w:rPr>
        <w:t xml:space="preserve">b. document.getElementsByTagName('div').innerHTML = "abc"; </w:t>
      </w:r>
    </w:p>
    <w:p w14:paraId="0FC55D4F">
      <w:pPr>
        <w:numPr>
          <w:ilvl w:val="0"/>
          <w:numId w:val="0"/>
        </w:numPr>
        <w:ind w:firstLine="220" w:firstLineChars="100"/>
        <w:rPr>
          <w:rFonts w:hint="default"/>
          <w:b w:val="0"/>
          <w:bCs w:val="0"/>
          <w:color w:val="auto"/>
          <w:lang w:val="en-US"/>
        </w:rPr>
      </w:pPr>
      <w:r>
        <w:rPr>
          <w:rFonts w:hint="default"/>
          <w:b w:val="0"/>
          <w:bCs w:val="0"/>
          <w:color w:val="auto"/>
          <w:lang w:val="en-US"/>
        </w:rPr>
        <w:t xml:space="preserve">c. document.getElementsByTagName('div').innerHTML = "abc"; </w:t>
      </w:r>
    </w:p>
    <w:p w14:paraId="14326ED3">
      <w:pPr>
        <w:numPr>
          <w:ilvl w:val="0"/>
          <w:numId w:val="0"/>
        </w:numPr>
        <w:ind w:firstLine="220" w:firstLineChars="100"/>
        <w:rPr>
          <w:rFonts w:hint="default"/>
          <w:b w:val="0"/>
          <w:bCs w:val="0"/>
          <w:color w:val="auto"/>
          <w:lang w:val="en-US"/>
        </w:rPr>
      </w:pPr>
      <w:r>
        <w:rPr>
          <w:rFonts w:hint="default"/>
          <w:b w:val="0"/>
          <w:bCs w:val="0"/>
          <w:color w:val="auto"/>
          <w:lang w:val="en-US"/>
        </w:rPr>
        <w:t>d. document.getElementById('id1').innerText = "abc";</w:t>
      </w:r>
    </w:p>
    <w:p w14:paraId="289DD684">
      <w:pPr>
        <w:numPr>
          <w:ilvl w:val="0"/>
          <w:numId w:val="0"/>
        </w:numPr>
        <w:ind w:firstLine="220" w:firstLineChars="100"/>
        <w:rPr>
          <w:rFonts w:hint="default"/>
          <w:b w:val="0"/>
          <w:bCs w:val="0"/>
          <w:color w:val="auto"/>
          <w:lang w:val="en-US"/>
        </w:rPr>
      </w:pPr>
      <w:r>
        <w:rPr>
          <w:rFonts w:hint="default"/>
          <w:b w:val="0"/>
          <w:bCs w:val="0"/>
          <w:color w:val="auto"/>
          <w:lang w:val="en-US"/>
        </w:rPr>
        <w:t xml:space="preserve">28. Để xóa toàn bộ nội dung trang web, dùng lệnh javascript nào? </w:t>
      </w:r>
    </w:p>
    <w:p w14:paraId="0B3A63DC">
      <w:pPr>
        <w:numPr>
          <w:ilvl w:val="0"/>
          <w:numId w:val="0"/>
        </w:numPr>
        <w:ind w:firstLine="220" w:firstLineChars="100"/>
        <w:rPr>
          <w:rFonts w:hint="default"/>
          <w:b w:val="0"/>
          <w:bCs w:val="0"/>
          <w:color w:val="auto"/>
          <w:lang w:val="en-US"/>
        </w:rPr>
      </w:pPr>
      <w:r>
        <w:rPr>
          <w:rFonts w:hint="default"/>
          <w:b w:val="0"/>
          <w:bCs w:val="0"/>
          <w:color w:val="auto"/>
          <w:lang w:val="en-US"/>
        </w:rPr>
        <w:t xml:space="preserve">a. document.body.innerHTML = ""; </w:t>
      </w:r>
    </w:p>
    <w:p w14:paraId="42A856D3">
      <w:pPr>
        <w:numPr>
          <w:ilvl w:val="0"/>
          <w:numId w:val="0"/>
        </w:numPr>
        <w:ind w:firstLine="220" w:firstLineChars="100"/>
        <w:rPr>
          <w:rFonts w:hint="default"/>
          <w:b w:val="0"/>
          <w:bCs w:val="0"/>
          <w:color w:val="auto"/>
          <w:lang w:val="en-US"/>
        </w:rPr>
      </w:pPr>
      <w:r>
        <w:rPr>
          <w:rFonts w:hint="default"/>
          <w:b w:val="0"/>
          <w:bCs w:val="0"/>
          <w:color w:val="auto"/>
          <w:lang w:val="en-US"/>
        </w:rPr>
        <w:t xml:space="preserve">b. document.getElementsByTagName('body')[0].innerHTML = ""; </w:t>
      </w:r>
    </w:p>
    <w:p w14:paraId="355F6A5F">
      <w:pPr>
        <w:numPr>
          <w:ilvl w:val="0"/>
          <w:numId w:val="0"/>
        </w:numPr>
        <w:ind w:firstLine="220" w:firstLineChars="100"/>
        <w:rPr>
          <w:rFonts w:hint="default"/>
          <w:b w:val="0"/>
          <w:bCs w:val="0"/>
          <w:color w:val="auto"/>
          <w:lang w:val="en-US"/>
        </w:rPr>
      </w:pPr>
      <w:r>
        <w:rPr>
          <w:rFonts w:hint="default"/>
          <w:b w:val="0"/>
          <w:bCs w:val="0"/>
          <w:color w:val="auto"/>
          <w:lang w:val="en-US"/>
        </w:rPr>
        <w:t xml:space="preserve">c. Cả hai a, b đều sai </w:t>
      </w:r>
    </w:p>
    <w:p w14:paraId="78843FF0">
      <w:pPr>
        <w:numPr>
          <w:ilvl w:val="0"/>
          <w:numId w:val="0"/>
        </w:numPr>
        <w:ind w:firstLine="220" w:firstLineChars="100"/>
        <w:rPr>
          <w:rFonts w:hint="default"/>
          <w:b/>
          <w:bCs/>
          <w:color w:val="auto"/>
          <w:highlight w:val="yellow"/>
          <w:lang w:val="en-US"/>
        </w:rPr>
      </w:pPr>
      <w:r>
        <w:rPr>
          <w:rFonts w:hint="default"/>
          <w:b/>
          <w:bCs/>
          <w:color w:val="auto"/>
          <w:highlight w:val="yellow"/>
          <w:lang w:val="en-US"/>
        </w:rPr>
        <w:t>d. Cả hai a, b đều đúng</w:t>
      </w:r>
    </w:p>
    <w:p w14:paraId="637EFF84">
      <w:pPr>
        <w:numPr>
          <w:ilvl w:val="0"/>
          <w:numId w:val="0"/>
        </w:numPr>
        <w:ind w:firstLine="220" w:firstLineChars="100"/>
        <w:rPr>
          <w:rFonts w:hint="default"/>
          <w:b w:val="0"/>
          <w:bCs w:val="0"/>
          <w:color w:val="auto"/>
          <w:lang w:val="en-US"/>
        </w:rPr>
      </w:pPr>
      <w:r>
        <w:rPr>
          <w:rFonts w:hint="default"/>
          <w:b w:val="0"/>
          <w:bCs w:val="0"/>
          <w:color w:val="auto"/>
          <w:lang w:val="en-US"/>
        </w:rPr>
        <w:t xml:space="preserve">29. Để chuyển trang web tới https://www.google.com/search?q=google.com.vn, sử dụng lệnh </w:t>
      </w:r>
    </w:p>
    <w:p w14:paraId="319DC737">
      <w:pPr>
        <w:numPr>
          <w:ilvl w:val="0"/>
          <w:numId w:val="0"/>
        </w:numPr>
        <w:ind w:firstLine="220" w:firstLineChars="100"/>
        <w:rPr>
          <w:rFonts w:hint="default"/>
          <w:b w:val="0"/>
          <w:bCs w:val="0"/>
          <w:color w:val="auto"/>
          <w:lang w:val="en-US"/>
        </w:rPr>
      </w:pPr>
      <w:r>
        <w:rPr>
          <w:rFonts w:hint="default"/>
          <w:b w:val="0"/>
          <w:bCs w:val="0"/>
          <w:color w:val="auto"/>
          <w:lang w:val="en-US"/>
        </w:rPr>
        <w:t>a. URL.location = "</w:t>
      </w:r>
      <w:r>
        <w:rPr>
          <w:rFonts w:hint="default"/>
          <w:b w:val="0"/>
          <w:bCs w:val="0"/>
          <w:color w:val="auto"/>
          <w:lang w:val="en-US"/>
        </w:rPr>
        <w:fldChar w:fldCharType="begin"/>
      </w:r>
      <w:r>
        <w:rPr>
          <w:rFonts w:hint="default"/>
          <w:b w:val="0"/>
          <w:bCs w:val="0"/>
          <w:color w:val="auto"/>
          <w:lang w:val="en-US"/>
        </w:rPr>
        <w:instrText xml:space="preserve"> HYPERLINK "https://www.google.com.vn/" \t "_blank" </w:instrText>
      </w:r>
      <w:r>
        <w:rPr>
          <w:rFonts w:hint="default"/>
          <w:b w:val="0"/>
          <w:bCs w:val="0"/>
          <w:color w:val="auto"/>
          <w:lang w:val="en-US"/>
        </w:rPr>
        <w:fldChar w:fldCharType="separate"/>
      </w:r>
      <w:r>
        <w:rPr>
          <w:rFonts w:hint="default"/>
          <w:b w:val="0"/>
          <w:bCs w:val="0"/>
          <w:color w:val="auto"/>
          <w:lang w:val="en-US"/>
        </w:rPr>
        <w:t>https://www.google.com.vn/</w:t>
      </w:r>
      <w:r>
        <w:rPr>
          <w:rFonts w:hint="default"/>
          <w:b w:val="0"/>
          <w:bCs w:val="0"/>
          <w:color w:val="auto"/>
          <w:lang w:val="en-US"/>
        </w:rPr>
        <w:fldChar w:fldCharType="end"/>
      </w:r>
      <w:r>
        <w:rPr>
          <w:rFonts w:hint="default"/>
          <w:b w:val="0"/>
          <w:bCs w:val="0"/>
          <w:color w:val="auto"/>
          <w:lang w:val="en-US"/>
        </w:rPr>
        <w:t xml:space="preserve">" </w:t>
      </w:r>
    </w:p>
    <w:p w14:paraId="15A04219">
      <w:pPr>
        <w:numPr>
          <w:ilvl w:val="0"/>
          <w:numId w:val="0"/>
        </w:numPr>
        <w:ind w:firstLine="220" w:firstLineChars="100"/>
        <w:rPr>
          <w:rFonts w:hint="default"/>
          <w:b w:val="0"/>
          <w:bCs w:val="0"/>
          <w:color w:val="auto"/>
          <w:lang w:val="en-US"/>
        </w:rPr>
      </w:pPr>
      <w:r>
        <w:rPr>
          <w:rFonts w:hint="default"/>
          <w:b w:val="0"/>
          <w:bCs w:val="0"/>
          <w:color w:val="auto"/>
          <w:lang w:val="en-US"/>
        </w:rPr>
        <w:t>b. window.URL.location="</w:t>
      </w:r>
      <w:r>
        <w:rPr>
          <w:rFonts w:hint="default"/>
          <w:b w:val="0"/>
          <w:bCs w:val="0"/>
          <w:color w:val="auto"/>
          <w:lang w:val="en-US"/>
        </w:rPr>
        <w:fldChar w:fldCharType="begin"/>
      </w:r>
      <w:r>
        <w:rPr>
          <w:rFonts w:hint="default"/>
          <w:b w:val="0"/>
          <w:bCs w:val="0"/>
          <w:color w:val="auto"/>
          <w:lang w:val="en-US"/>
        </w:rPr>
        <w:instrText xml:space="preserve"> HYPERLINK "https://www.google.com/" \t "_blank" </w:instrText>
      </w:r>
      <w:r>
        <w:rPr>
          <w:rFonts w:hint="default"/>
          <w:b w:val="0"/>
          <w:bCs w:val="0"/>
          <w:color w:val="auto"/>
          <w:lang w:val="en-US"/>
        </w:rPr>
        <w:fldChar w:fldCharType="separate"/>
      </w:r>
      <w:r>
        <w:rPr>
          <w:rFonts w:hint="default"/>
          <w:b w:val="0"/>
          <w:bCs w:val="0"/>
          <w:color w:val="auto"/>
          <w:lang w:val="en-US"/>
        </w:rPr>
        <w:t>https://www.google.com/</w:t>
      </w:r>
      <w:r>
        <w:rPr>
          <w:rFonts w:hint="default"/>
          <w:b w:val="0"/>
          <w:bCs w:val="0"/>
          <w:color w:val="auto"/>
          <w:lang w:val="en-US"/>
        </w:rPr>
        <w:fldChar w:fldCharType="end"/>
      </w:r>
      <w:r>
        <w:rPr>
          <w:rFonts w:hint="default"/>
          <w:b w:val="0"/>
          <w:bCs w:val="0"/>
          <w:color w:val="auto"/>
          <w:lang w:val="en-US"/>
        </w:rPr>
        <w:t xml:space="preserve">" </w:t>
      </w:r>
    </w:p>
    <w:p w14:paraId="7C925FE8">
      <w:pPr>
        <w:numPr>
          <w:ilvl w:val="0"/>
          <w:numId w:val="0"/>
        </w:numPr>
        <w:ind w:firstLine="220" w:firstLineChars="100"/>
        <w:rPr>
          <w:rFonts w:hint="default"/>
          <w:b/>
          <w:bCs/>
          <w:color w:val="auto"/>
          <w:highlight w:val="yellow"/>
          <w:lang w:val="en-US"/>
        </w:rPr>
      </w:pPr>
      <w:r>
        <w:rPr>
          <w:rFonts w:hint="default"/>
          <w:b/>
          <w:bCs/>
          <w:color w:val="auto"/>
          <w:highlight w:val="yellow"/>
          <w:lang w:val="en-US"/>
        </w:rPr>
        <w:t>c. window.location="</w:t>
      </w:r>
      <w:r>
        <w:rPr>
          <w:rFonts w:hint="default"/>
          <w:b/>
          <w:bCs/>
          <w:color w:val="auto"/>
          <w:highlight w:val="yellow"/>
          <w:lang w:val="en-US"/>
        </w:rPr>
        <w:fldChar w:fldCharType="begin"/>
      </w:r>
      <w:r>
        <w:rPr>
          <w:rFonts w:hint="default"/>
          <w:b/>
          <w:bCs/>
          <w:color w:val="auto"/>
          <w:highlight w:val="yellow"/>
          <w:lang w:val="en-US"/>
        </w:rPr>
        <w:instrText xml:space="preserve"> HYPERLINK "https://www.google.com.vn/" \t "_blank" </w:instrText>
      </w:r>
      <w:r>
        <w:rPr>
          <w:rFonts w:hint="default"/>
          <w:b/>
          <w:bCs/>
          <w:color w:val="auto"/>
          <w:highlight w:val="yellow"/>
          <w:lang w:val="en-US"/>
        </w:rPr>
        <w:fldChar w:fldCharType="separate"/>
      </w:r>
      <w:r>
        <w:rPr>
          <w:rFonts w:hint="default"/>
          <w:b/>
          <w:bCs/>
          <w:color w:val="auto"/>
          <w:highlight w:val="yellow"/>
          <w:lang w:val="en-US"/>
        </w:rPr>
        <w:t>https://www.google.com.vn/</w:t>
      </w:r>
      <w:r>
        <w:rPr>
          <w:rFonts w:hint="default"/>
          <w:b/>
          <w:bCs/>
          <w:color w:val="auto"/>
          <w:highlight w:val="yellow"/>
          <w:lang w:val="en-US"/>
        </w:rPr>
        <w:fldChar w:fldCharType="end"/>
      </w:r>
      <w:r>
        <w:rPr>
          <w:rFonts w:hint="default"/>
          <w:b/>
          <w:bCs/>
          <w:color w:val="auto"/>
          <w:highlight w:val="yellow"/>
          <w:lang w:val="en-US"/>
        </w:rPr>
        <w:t xml:space="preserve">" </w:t>
      </w:r>
    </w:p>
    <w:p w14:paraId="2D29472D">
      <w:pPr>
        <w:numPr>
          <w:ilvl w:val="0"/>
          <w:numId w:val="0"/>
        </w:numPr>
        <w:ind w:firstLine="220" w:firstLineChars="100"/>
        <w:rPr>
          <w:rFonts w:hint="default"/>
          <w:b w:val="0"/>
          <w:bCs w:val="0"/>
          <w:color w:val="auto"/>
          <w:lang w:val="en-US"/>
        </w:rPr>
      </w:pPr>
      <w:r>
        <w:rPr>
          <w:rFonts w:hint="default"/>
          <w:b w:val="0"/>
          <w:bCs w:val="0"/>
          <w:color w:val="auto"/>
          <w:lang w:val="en-US"/>
        </w:rPr>
        <w:t>d. window.location="</w:t>
      </w:r>
      <w:r>
        <w:rPr>
          <w:rFonts w:hint="default"/>
          <w:b w:val="0"/>
          <w:bCs w:val="0"/>
          <w:color w:val="auto"/>
          <w:lang w:val="en-US"/>
        </w:rPr>
        <w:fldChar w:fldCharType="begin"/>
      </w:r>
      <w:r>
        <w:rPr>
          <w:rFonts w:hint="default"/>
          <w:b w:val="0"/>
          <w:bCs w:val="0"/>
          <w:color w:val="auto"/>
          <w:lang w:val="en-US"/>
        </w:rPr>
        <w:instrText xml:space="preserve"> HYPERLINK "https://www.google.com" \t "_blank" </w:instrText>
      </w:r>
      <w:r>
        <w:rPr>
          <w:rFonts w:hint="default"/>
          <w:b w:val="0"/>
          <w:bCs w:val="0"/>
          <w:color w:val="auto"/>
          <w:lang w:val="en-US"/>
        </w:rPr>
        <w:fldChar w:fldCharType="separate"/>
      </w:r>
      <w:r>
        <w:rPr>
          <w:rFonts w:hint="default"/>
          <w:b w:val="0"/>
          <w:bCs w:val="0"/>
          <w:color w:val="auto"/>
          <w:lang w:val="en-US"/>
        </w:rPr>
        <w:t>https://www.google.com</w:t>
      </w:r>
      <w:r>
        <w:rPr>
          <w:rFonts w:hint="default"/>
          <w:b w:val="0"/>
          <w:bCs w:val="0"/>
          <w:color w:val="auto"/>
          <w:lang w:val="en-US"/>
        </w:rPr>
        <w:fldChar w:fldCharType="end"/>
      </w:r>
      <w:r>
        <w:rPr>
          <w:rFonts w:hint="default"/>
          <w:b w:val="0"/>
          <w:bCs w:val="0"/>
          <w:color w:val="auto"/>
          <w:lang w:val="en-US"/>
        </w:rPr>
        <w:t>."</w:t>
      </w:r>
    </w:p>
    <w:p w14:paraId="07266B4A">
      <w:pPr>
        <w:numPr>
          <w:ilvl w:val="0"/>
          <w:numId w:val="0"/>
        </w:numPr>
        <w:ind w:firstLine="220" w:firstLineChars="100"/>
        <w:rPr>
          <w:rFonts w:hint="default"/>
          <w:b w:val="0"/>
          <w:bCs w:val="0"/>
          <w:color w:val="auto"/>
          <w:lang w:val="en-US"/>
        </w:rPr>
      </w:pPr>
      <w:r>
        <w:rPr>
          <w:rFonts w:hint="default"/>
          <w:b w:val="0"/>
          <w:bCs w:val="0"/>
          <w:color w:val="auto"/>
          <w:lang w:val="en-US"/>
        </w:rPr>
        <w:t xml:space="preserve">30. Để thay đổi màu chữ của phần tử có name n thành 'red' là: </w:t>
      </w:r>
    </w:p>
    <w:p w14:paraId="4954D2D8">
      <w:pPr>
        <w:numPr>
          <w:ilvl w:val="0"/>
          <w:numId w:val="0"/>
        </w:numPr>
        <w:ind w:firstLine="220" w:firstLineChars="100"/>
        <w:rPr>
          <w:rFonts w:hint="default"/>
          <w:b w:val="0"/>
          <w:bCs w:val="0"/>
          <w:color w:val="auto"/>
          <w:lang w:val="en-US"/>
        </w:rPr>
      </w:pPr>
      <w:r>
        <w:rPr>
          <w:rFonts w:hint="default"/>
          <w:b w:val="0"/>
          <w:bCs w:val="0"/>
          <w:color w:val="auto"/>
          <w:lang w:val="en-US"/>
        </w:rPr>
        <w:t xml:space="preserve">a. document.getElementsByName('n').color = 'red'; </w:t>
      </w:r>
    </w:p>
    <w:p w14:paraId="2404AB56">
      <w:pPr>
        <w:numPr>
          <w:ilvl w:val="0"/>
          <w:numId w:val="0"/>
        </w:numPr>
        <w:ind w:firstLine="220" w:firstLineChars="100"/>
        <w:rPr>
          <w:rFonts w:hint="default"/>
          <w:b w:val="0"/>
          <w:bCs w:val="0"/>
          <w:color w:val="auto"/>
          <w:lang w:val="en-US"/>
        </w:rPr>
      </w:pPr>
      <w:r>
        <w:rPr>
          <w:rFonts w:hint="default"/>
          <w:b w:val="0"/>
          <w:bCs w:val="0"/>
          <w:color w:val="auto"/>
          <w:lang w:val="en-US"/>
        </w:rPr>
        <w:t xml:space="preserve">b. document.getElementsByName('n').add.color = 'red'; </w:t>
      </w:r>
    </w:p>
    <w:p w14:paraId="6B45D610">
      <w:pPr>
        <w:numPr>
          <w:ilvl w:val="0"/>
          <w:numId w:val="0"/>
        </w:numPr>
        <w:ind w:firstLine="220" w:firstLineChars="100"/>
        <w:rPr>
          <w:rFonts w:hint="default"/>
          <w:b/>
          <w:bCs/>
          <w:color w:val="auto"/>
          <w:highlight w:val="yellow"/>
          <w:lang w:val="en-US"/>
        </w:rPr>
      </w:pPr>
      <w:r>
        <w:rPr>
          <w:rFonts w:hint="default"/>
          <w:b/>
          <w:bCs/>
          <w:color w:val="auto"/>
          <w:highlight w:val="yellow"/>
          <w:lang w:val="en-US"/>
        </w:rPr>
        <w:t xml:space="preserve">c. document.getElementsByName('n').style.color = 'red'; </w:t>
      </w:r>
    </w:p>
    <w:p w14:paraId="4132362D">
      <w:pPr>
        <w:numPr>
          <w:ilvl w:val="0"/>
          <w:numId w:val="0"/>
        </w:numPr>
        <w:ind w:firstLine="220" w:firstLineChars="100"/>
        <w:rPr>
          <w:rFonts w:hint="default"/>
          <w:b w:val="0"/>
          <w:bCs w:val="0"/>
          <w:color w:val="auto"/>
          <w:lang w:val="en-US"/>
        </w:rPr>
      </w:pPr>
      <w:r>
        <w:rPr>
          <w:rFonts w:hint="default"/>
          <w:b w:val="0"/>
          <w:bCs w:val="0"/>
          <w:color w:val="auto"/>
          <w:lang w:val="en-US"/>
        </w:rPr>
        <w:t>d. document.getElementsByName('n').css.color = 'red';</w:t>
      </w:r>
    </w:p>
    <w:p w14:paraId="3A50DFDD">
      <w:pPr>
        <w:numPr>
          <w:ilvl w:val="0"/>
          <w:numId w:val="0"/>
        </w:numPr>
        <w:ind w:firstLine="220" w:firstLineChars="100"/>
        <w:rPr>
          <w:rFonts w:hint="default"/>
          <w:b w:val="0"/>
          <w:bCs w:val="0"/>
          <w:color w:val="auto"/>
          <w:lang w:val="en-US"/>
        </w:rPr>
      </w:pPr>
      <w:r>
        <w:rPr>
          <w:rFonts w:hint="default"/>
          <w:b w:val="0"/>
          <w:bCs w:val="0"/>
          <w:color w:val="auto"/>
          <w:lang w:val="en-US"/>
        </w:rPr>
        <w:t xml:space="preserve">31. jQuery là: </w:t>
      </w:r>
    </w:p>
    <w:p w14:paraId="7A3F7DED">
      <w:pPr>
        <w:numPr>
          <w:ilvl w:val="0"/>
          <w:numId w:val="0"/>
        </w:numPr>
        <w:ind w:firstLine="220" w:firstLineChars="100"/>
        <w:rPr>
          <w:rFonts w:hint="default"/>
          <w:b w:val="0"/>
          <w:bCs w:val="0"/>
          <w:color w:val="auto"/>
          <w:lang w:val="en-US"/>
        </w:rPr>
      </w:pPr>
      <w:r>
        <w:rPr>
          <w:rFonts w:hint="default"/>
          <w:b w:val="0"/>
          <w:bCs w:val="0"/>
          <w:color w:val="auto"/>
          <w:lang w:val="en-US"/>
        </w:rPr>
        <w:t xml:space="preserve">a. Một đối tượng của javascript </w:t>
      </w:r>
    </w:p>
    <w:p w14:paraId="51476957">
      <w:pPr>
        <w:numPr>
          <w:ilvl w:val="0"/>
          <w:numId w:val="0"/>
        </w:numPr>
        <w:ind w:firstLine="220" w:firstLineChars="100"/>
        <w:rPr>
          <w:rFonts w:hint="default"/>
          <w:b/>
          <w:bCs/>
          <w:color w:val="auto"/>
          <w:highlight w:val="yellow"/>
          <w:lang w:val="en-US"/>
        </w:rPr>
      </w:pPr>
      <w:r>
        <w:rPr>
          <w:rFonts w:hint="default"/>
          <w:b/>
          <w:bCs/>
          <w:color w:val="auto"/>
          <w:highlight w:val="yellow"/>
          <w:lang w:val="en-US"/>
        </w:rPr>
        <w:t xml:space="preserve">b. Thư viện javascript giúp viết mã javascript nhanh gọn hơn </w:t>
      </w:r>
    </w:p>
    <w:p w14:paraId="334B5E79">
      <w:pPr>
        <w:numPr>
          <w:ilvl w:val="0"/>
          <w:numId w:val="0"/>
        </w:numPr>
        <w:ind w:firstLine="220" w:firstLineChars="100"/>
        <w:rPr>
          <w:rFonts w:hint="default"/>
          <w:b w:val="0"/>
          <w:bCs w:val="0"/>
          <w:color w:val="auto"/>
          <w:lang w:val="en-US"/>
        </w:rPr>
      </w:pPr>
      <w:r>
        <w:rPr>
          <w:rFonts w:hint="default"/>
          <w:b w:val="0"/>
          <w:bCs w:val="0"/>
          <w:color w:val="auto"/>
          <w:lang w:val="en-US"/>
        </w:rPr>
        <w:t xml:space="preserve">c. Một phần mềm lập trình javascript </w:t>
      </w:r>
    </w:p>
    <w:p w14:paraId="7491286F">
      <w:pPr>
        <w:numPr>
          <w:ilvl w:val="0"/>
          <w:numId w:val="0"/>
        </w:numPr>
        <w:ind w:firstLine="220" w:firstLineChars="100"/>
        <w:rPr>
          <w:rFonts w:hint="default"/>
          <w:b w:val="0"/>
          <w:bCs w:val="0"/>
          <w:color w:val="auto"/>
          <w:lang w:val="en-US"/>
        </w:rPr>
      </w:pPr>
      <w:r>
        <w:rPr>
          <w:rFonts w:hint="default"/>
          <w:b w:val="0"/>
          <w:bCs w:val="0"/>
          <w:color w:val="auto"/>
          <w:lang w:val="en-US"/>
        </w:rPr>
        <w:t>d. Một dạng framework</w:t>
      </w:r>
    </w:p>
    <w:p w14:paraId="645CBD4C">
      <w:pPr>
        <w:numPr>
          <w:ilvl w:val="0"/>
          <w:numId w:val="0"/>
        </w:numPr>
        <w:ind w:firstLine="220" w:firstLineChars="100"/>
        <w:rPr>
          <w:rFonts w:hint="default"/>
          <w:b w:val="0"/>
          <w:bCs w:val="0"/>
          <w:color w:val="auto"/>
          <w:lang w:val="en-US"/>
        </w:rPr>
      </w:pPr>
      <w:r>
        <w:rPr>
          <w:rFonts w:hint="default"/>
          <w:b w:val="0"/>
          <w:bCs w:val="0"/>
          <w:color w:val="auto"/>
          <w:lang w:val="en-US"/>
        </w:rPr>
        <w:t xml:space="preserve">32. Trong jQuery, để ẩn các thẻ p, sử dụng lệnh: </w:t>
      </w:r>
    </w:p>
    <w:p w14:paraId="2418AD31">
      <w:pPr>
        <w:numPr>
          <w:ilvl w:val="0"/>
          <w:numId w:val="0"/>
        </w:numPr>
        <w:ind w:firstLine="220" w:firstLineChars="100"/>
        <w:rPr>
          <w:rFonts w:hint="default"/>
          <w:b w:val="0"/>
          <w:bCs w:val="0"/>
          <w:color w:val="auto"/>
          <w:lang w:val="en-US"/>
        </w:rPr>
      </w:pPr>
      <w:r>
        <w:rPr>
          <w:rFonts w:hint="default"/>
          <w:b w:val="0"/>
          <w:bCs w:val="0"/>
          <w:color w:val="auto"/>
          <w:lang w:val="en-US"/>
        </w:rPr>
        <w:t xml:space="preserve">a. $('p').display("hide") </w:t>
      </w:r>
    </w:p>
    <w:p w14:paraId="47282954">
      <w:pPr>
        <w:numPr>
          <w:ilvl w:val="0"/>
          <w:numId w:val="0"/>
        </w:numPr>
        <w:ind w:firstLine="220" w:firstLineChars="100"/>
        <w:rPr>
          <w:rFonts w:hint="default"/>
          <w:b w:val="0"/>
          <w:bCs w:val="0"/>
          <w:color w:val="auto"/>
          <w:lang w:val="en-US"/>
        </w:rPr>
      </w:pPr>
      <w:r>
        <w:rPr>
          <w:rFonts w:hint="default"/>
          <w:b w:val="0"/>
          <w:bCs w:val="0"/>
          <w:color w:val="auto"/>
          <w:lang w:val="en-US"/>
        </w:rPr>
        <w:t xml:space="preserve">b. $('p').display("none") </w:t>
      </w:r>
    </w:p>
    <w:p w14:paraId="2C05201C">
      <w:pPr>
        <w:numPr>
          <w:ilvl w:val="0"/>
          <w:numId w:val="0"/>
        </w:numPr>
        <w:ind w:firstLine="220" w:firstLineChars="100"/>
        <w:rPr>
          <w:rFonts w:hint="default"/>
          <w:b w:val="0"/>
          <w:bCs w:val="0"/>
          <w:color w:val="auto"/>
          <w:lang w:val="en-US"/>
        </w:rPr>
      </w:pPr>
      <w:r>
        <w:rPr>
          <w:rFonts w:hint="default"/>
          <w:b w:val="0"/>
          <w:bCs w:val="0"/>
          <w:color w:val="auto"/>
          <w:lang w:val="en-US"/>
        </w:rPr>
        <w:t xml:space="preserve">c. $('p').hide() </w:t>
      </w:r>
    </w:p>
    <w:p w14:paraId="2C025CD1">
      <w:pPr>
        <w:numPr>
          <w:ilvl w:val="0"/>
          <w:numId w:val="0"/>
        </w:numPr>
        <w:ind w:firstLine="220" w:firstLineChars="100"/>
        <w:rPr>
          <w:rFonts w:hint="default"/>
          <w:b/>
          <w:bCs/>
          <w:color w:val="auto"/>
          <w:highlight w:val="yellow"/>
          <w:lang w:val="en-US"/>
        </w:rPr>
      </w:pPr>
      <w:r>
        <w:rPr>
          <w:rFonts w:hint="default"/>
          <w:b/>
          <w:bCs/>
          <w:color w:val="auto"/>
          <w:highlight w:val="yellow"/>
          <w:lang w:val="en-US"/>
        </w:rPr>
        <w:t>d. $('p').hide();</w:t>
      </w:r>
    </w:p>
    <w:p w14:paraId="5B0F41E4">
      <w:pPr>
        <w:numPr>
          <w:ilvl w:val="0"/>
          <w:numId w:val="0"/>
        </w:numPr>
        <w:ind w:firstLine="220" w:firstLineChars="100"/>
        <w:rPr>
          <w:rFonts w:hint="default"/>
          <w:b w:val="0"/>
          <w:bCs w:val="0"/>
          <w:color w:val="auto"/>
          <w:lang w:val="en-US"/>
        </w:rPr>
      </w:pPr>
      <w:r>
        <w:rPr>
          <w:rFonts w:hint="default"/>
          <w:b w:val="0"/>
          <w:bCs w:val="0"/>
          <w:color w:val="auto"/>
          <w:lang w:val="en-US"/>
        </w:rPr>
        <w:t>33. Phương thức jquery nào lấy (trả về) nội dung văn bản của tất cả các phần tử đã chọn: a. html()</w:t>
      </w:r>
    </w:p>
    <w:p w14:paraId="48BEA2B4">
      <w:pPr>
        <w:keepNext w:val="0"/>
        <w:keepLines w:val="0"/>
        <w:widowControl/>
        <w:suppressLineNumbers w:val="0"/>
        <w:spacing w:before="0" w:beforeAutospacing="1" w:after="0" w:afterAutospacing="1" w:line="273" w:lineRule="auto"/>
        <w:ind w:left="0" w:right="0"/>
        <w:jc w:val="left"/>
        <w:rPr>
          <w:rFonts w:hint="default"/>
          <w:lang w:val="en-US"/>
        </w:rPr>
      </w:pPr>
      <w:r>
        <w:t xml:space="preserve">b. </w:t>
      </w:r>
      <w:r>
        <w:rPr>
          <w:rFonts w:hint="default" w:ascii="Cambria" w:hAnsi="Cambria" w:eastAsia="ＭＳ 明朝" w:cs="Times New Roman"/>
          <w:b w:val="0"/>
          <w:bCs w:val="0"/>
          <w:kern w:val="0"/>
          <w:sz w:val="24"/>
          <w:szCs w:val="24"/>
          <w:lang w:val="en-US" w:eastAsia="zh-CN" w:bidi="ar"/>
        </w:rPr>
        <w:t>val();</w:t>
      </w:r>
    </w:p>
    <w:p w14:paraId="7E3ABA77">
      <w:pPr>
        <w:numPr>
          <w:ilvl w:val="0"/>
          <w:numId w:val="0"/>
        </w:numPr>
        <w:rPr>
          <w:rFonts w:hint="default"/>
          <w:b/>
          <w:bCs/>
          <w:color w:val="auto"/>
          <w:highlight w:val="yellow"/>
          <w:lang w:val="en-US"/>
        </w:rPr>
      </w:pPr>
      <w:r>
        <w:rPr>
          <w:rFonts w:hint="default"/>
          <w:b/>
          <w:bCs/>
          <w:color w:val="auto"/>
          <w:highlight w:val="yellow"/>
          <w:lang w:val="en-US"/>
        </w:rPr>
        <w:t>c. text()</w:t>
      </w:r>
    </w:p>
    <w:p w14:paraId="6F9C0F4E">
      <w:pPr>
        <w:keepNext w:val="0"/>
        <w:keepLines w:val="0"/>
        <w:widowControl/>
        <w:suppressLineNumbers w:val="0"/>
        <w:spacing w:before="0" w:beforeAutospacing="1" w:after="0" w:afterAutospacing="1" w:line="273" w:lineRule="auto"/>
        <w:ind w:left="0" w:right="0"/>
        <w:jc w:val="left"/>
        <w:rPr>
          <w:rFonts w:hint="default"/>
          <w:b w:val="0"/>
          <w:bCs w:val="0"/>
          <w:color w:val="auto"/>
          <w:lang w:val="en-US"/>
        </w:rPr>
      </w:pPr>
      <w:r>
        <w:rPr>
          <w:rFonts w:hint="default"/>
          <w:b w:val="0"/>
          <w:bCs w:val="0"/>
          <w:color w:val="auto"/>
          <w:lang w:val="en-US"/>
        </w:rPr>
        <w:t xml:space="preserve">d. </w:t>
      </w:r>
      <w:r>
        <w:rPr>
          <w:rFonts w:hint="default" w:ascii="Cambria" w:hAnsi="Cambria" w:eastAsia="ＭＳ 明朝" w:cs="Times New Roman"/>
          <w:kern w:val="0"/>
          <w:sz w:val="24"/>
          <w:szCs w:val="24"/>
          <w:lang w:val="en-US" w:eastAsia="zh-CN" w:bidi="ar"/>
        </w:rPr>
        <w:t>attr();</w:t>
      </w:r>
    </w:p>
    <w:p w14:paraId="7193C6F0">
      <w:pPr>
        <w:numPr>
          <w:ilvl w:val="0"/>
          <w:numId w:val="0"/>
        </w:numPr>
        <w:ind w:firstLine="220" w:firstLineChars="100"/>
        <w:rPr>
          <w:rFonts w:hint="default"/>
          <w:b w:val="0"/>
          <w:bCs w:val="0"/>
          <w:color w:val="auto"/>
          <w:lang w:val="en-US"/>
        </w:rPr>
      </w:pPr>
      <w:r>
        <w:rPr>
          <w:rFonts w:hint="default"/>
          <w:b w:val="0"/>
          <w:bCs w:val="0"/>
          <w:color w:val="auto"/>
          <w:lang w:val="en-US"/>
        </w:rPr>
        <w:t xml:space="preserve">34. Để xóa phần tử thứ 2 có class là class1 bằng jQuery là: </w:t>
      </w:r>
    </w:p>
    <w:p w14:paraId="6C82C7E7">
      <w:pPr>
        <w:numPr>
          <w:ilvl w:val="0"/>
          <w:numId w:val="0"/>
        </w:numPr>
        <w:ind w:firstLine="220" w:firstLineChars="100"/>
        <w:rPr>
          <w:rFonts w:hint="default"/>
          <w:b w:val="0"/>
          <w:bCs w:val="0"/>
          <w:color w:val="auto"/>
          <w:lang w:val="en-US"/>
        </w:rPr>
      </w:pPr>
      <w:r>
        <w:rPr>
          <w:rFonts w:hint="default"/>
          <w:b w:val="0"/>
          <w:bCs w:val="0"/>
          <w:color w:val="auto"/>
          <w:lang w:val="en-US"/>
        </w:rPr>
        <w:t xml:space="preserve">a. $('class1')[0].remove(); </w:t>
      </w:r>
    </w:p>
    <w:p w14:paraId="5FAB69DE">
      <w:pPr>
        <w:numPr>
          <w:ilvl w:val="0"/>
          <w:numId w:val="0"/>
        </w:numPr>
        <w:ind w:firstLine="220" w:firstLineChars="100"/>
        <w:rPr>
          <w:rFonts w:hint="default"/>
          <w:b w:val="0"/>
          <w:bCs w:val="0"/>
          <w:color w:val="auto"/>
          <w:lang w:val="en-US"/>
        </w:rPr>
      </w:pPr>
      <w:r>
        <w:rPr>
          <w:rFonts w:hint="default"/>
          <w:b w:val="0"/>
          <w:bCs w:val="0"/>
          <w:color w:val="auto"/>
          <w:lang w:val="en-US"/>
        </w:rPr>
        <w:t xml:space="preserve">b. $('class1')[1].remove(); </w:t>
      </w:r>
    </w:p>
    <w:p w14:paraId="41286661">
      <w:pPr>
        <w:numPr>
          <w:ilvl w:val="0"/>
          <w:numId w:val="0"/>
        </w:numPr>
        <w:ind w:firstLine="220" w:firstLineChars="100"/>
        <w:rPr>
          <w:rFonts w:hint="default"/>
          <w:b w:val="0"/>
          <w:bCs w:val="0"/>
          <w:color w:val="auto"/>
          <w:lang w:val="en-US"/>
        </w:rPr>
      </w:pPr>
      <w:r>
        <w:rPr>
          <w:rFonts w:hint="default"/>
          <w:b w:val="0"/>
          <w:bCs w:val="0"/>
          <w:color w:val="auto"/>
          <w:lang w:val="en-US"/>
        </w:rPr>
        <w:t xml:space="preserve">c. $('class1').remove(); </w:t>
      </w:r>
    </w:p>
    <w:p w14:paraId="63E1664A">
      <w:pPr>
        <w:numPr>
          <w:ilvl w:val="0"/>
          <w:numId w:val="0"/>
        </w:numPr>
        <w:ind w:firstLine="220" w:firstLineChars="100"/>
        <w:rPr>
          <w:rFonts w:hint="default"/>
          <w:b/>
          <w:bCs/>
          <w:color w:val="auto"/>
          <w:highlight w:val="yellow"/>
          <w:lang w:val="en-US"/>
        </w:rPr>
      </w:pPr>
      <w:r>
        <w:rPr>
          <w:rFonts w:hint="default"/>
          <w:b/>
          <w:bCs/>
          <w:color w:val="auto"/>
          <w:highlight w:val="yellow"/>
          <w:lang w:val="en-US"/>
        </w:rPr>
        <w:t>d. $('class1')[1].remove();</w:t>
      </w:r>
    </w:p>
    <w:p w14:paraId="51B11F7A">
      <w:pPr>
        <w:numPr>
          <w:ilvl w:val="0"/>
          <w:numId w:val="0"/>
        </w:numPr>
        <w:ind w:firstLine="220" w:firstLineChars="100"/>
        <w:rPr>
          <w:rFonts w:hint="default"/>
          <w:b w:val="0"/>
          <w:bCs w:val="0"/>
          <w:color w:val="auto"/>
          <w:lang w:val="en-US"/>
        </w:rPr>
      </w:pPr>
      <w:r>
        <w:rPr>
          <w:rFonts w:hint="default"/>
          <w:b w:val="0"/>
          <w:bCs w:val="0"/>
          <w:color w:val="auto"/>
          <w:lang w:val="en-US"/>
        </w:rPr>
        <w:t xml:space="preserve">35. Câu lệnh nào của jQuery tương đương với lệnh javascript: document.getElementById("id1").textContent = 10; </w:t>
      </w:r>
    </w:p>
    <w:p w14:paraId="41783026">
      <w:pPr>
        <w:numPr>
          <w:ilvl w:val="0"/>
          <w:numId w:val="0"/>
        </w:numPr>
        <w:ind w:firstLine="220" w:firstLineChars="100"/>
        <w:rPr>
          <w:rFonts w:hint="default"/>
          <w:b/>
          <w:bCs/>
          <w:color w:val="auto"/>
          <w:highlight w:val="yellow"/>
          <w:lang w:val="en-US"/>
        </w:rPr>
      </w:pPr>
      <w:r>
        <w:rPr>
          <w:rFonts w:hint="default"/>
          <w:b/>
          <w:bCs/>
          <w:color w:val="auto"/>
          <w:highlight w:val="yellow"/>
          <w:lang w:val="en-US"/>
        </w:rPr>
        <w:t xml:space="preserve">a. $("#id1").text(10); </w:t>
      </w:r>
    </w:p>
    <w:p w14:paraId="70FAF26C">
      <w:pPr>
        <w:numPr>
          <w:ilvl w:val="0"/>
          <w:numId w:val="0"/>
        </w:numPr>
        <w:ind w:firstLine="220" w:firstLineChars="100"/>
        <w:rPr>
          <w:rFonts w:hint="default"/>
          <w:b w:val="0"/>
          <w:bCs w:val="0"/>
          <w:color w:val="auto"/>
          <w:lang w:val="en-US"/>
        </w:rPr>
      </w:pPr>
      <w:r>
        <w:rPr>
          <w:rFonts w:hint="default"/>
          <w:b w:val="0"/>
          <w:bCs w:val="0"/>
          <w:color w:val="auto"/>
          <w:lang w:val="en-US"/>
        </w:rPr>
        <w:t xml:space="preserve">b. $("#id1").text(10); </w:t>
      </w:r>
    </w:p>
    <w:p w14:paraId="7A8C971C">
      <w:pPr>
        <w:numPr>
          <w:ilvl w:val="0"/>
          <w:numId w:val="0"/>
        </w:numPr>
        <w:ind w:firstLine="220" w:firstLineChars="100"/>
        <w:rPr>
          <w:rFonts w:hint="default"/>
          <w:b w:val="0"/>
          <w:bCs w:val="0"/>
          <w:color w:val="auto"/>
          <w:lang w:val="en-US"/>
        </w:rPr>
      </w:pPr>
      <w:r>
        <w:rPr>
          <w:rFonts w:hint="default"/>
          <w:b w:val="0"/>
          <w:bCs w:val="0"/>
          <w:color w:val="auto"/>
          <w:lang w:val="en-US"/>
        </w:rPr>
        <w:t xml:space="preserve">c. $("#id1").textContent = 10; </w:t>
      </w:r>
    </w:p>
    <w:p w14:paraId="52FB6553">
      <w:pPr>
        <w:numPr>
          <w:ilvl w:val="0"/>
          <w:numId w:val="0"/>
        </w:numPr>
        <w:ind w:firstLine="220" w:firstLineChars="100"/>
        <w:rPr>
          <w:rFonts w:hint="default"/>
          <w:b w:val="0"/>
          <w:bCs w:val="0"/>
          <w:color w:val="auto"/>
          <w:lang w:val="en-US"/>
        </w:rPr>
      </w:pPr>
      <w:r>
        <w:rPr>
          <w:rFonts w:hint="default"/>
          <w:b w:val="0"/>
          <w:bCs w:val="0"/>
          <w:color w:val="auto"/>
          <w:lang w:val="en-US"/>
        </w:rPr>
        <w:t>d. $("#id1").textContent = 10;</w:t>
      </w:r>
    </w:p>
    <w:p w14:paraId="7009522F">
      <w:pPr>
        <w:numPr>
          <w:ilvl w:val="0"/>
          <w:numId w:val="0"/>
        </w:numPr>
        <w:ind w:firstLine="220" w:firstLineChars="100"/>
        <w:rPr>
          <w:rFonts w:hint="default"/>
          <w:b w:val="0"/>
          <w:bCs w:val="0"/>
          <w:color w:val="auto"/>
          <w:lang w:val="en-US"/>
        </w:rPr>
      </w:pPr>
      <w:r>
        <w:rPr>
          <w:rFonts w:hint="default"/>
          <w:b w:val="0"/>
          <w:bCs w:val="0"/>
          <w:color w:val="auto"/>
          <w:lang w:val="en-US"/>
        </w:rPr>
        <w:t xml:space="preserve">36. AngularJS, ReactJS, và VueJS là: </w:t>
      </w:r>
    </w:p>
    <w:p w14:paraId="0FA71231">
      <w:pPr>
        <w:numPr>
          <w:ilvl w:val="0"/>
          <w:numId w:val="0"/>
        </w:numPr>
        <w:ind w:firstLine="220" w:firstLineChars="100"/>
        <w:rPr>
          <w:rFonts w:hint="default"/>
          <w:b/>
          <w:bCs/>
          <w:color w:val="auto"/>
          <w:highlight w:val="yellow"/>
          <w:lang w:val="en-US"/>
        </w:rPr>
      </w:pPr>
      <w:r>
        <w:rPr>
          <w:rFonts w:hint="default"/>
          <w:b/>
          <w:bCs/>
          <w:color w:val="auto"/>
          <w:highlight w:val="yellow"/>
          <w:lang w:val="en-US"/>
        </w:rPr>
        <w:t xml:space="preserve">a. Các thư viện/framework phổ biến để phát triển giao diện người dùng trong ứng dụng web. </w:t>
      </w:r>
    </w:p>
    <w:p w14:paraId="47EE2953">
      <w:pPr>
        <w:numPr>
          <w:ilvl w:val="0"/>
          <w:numId w:val="0"/>
        </w:numPr>
        <w:ind w:firstLine="220" w:firstLineChars="100"/>
        <w:rPr>
          <w:rFonts w:hint="default"/>
          <w:b w:val="0"/>
          <w:bCs w:val="0"/>
          <w:color w:val="auto"/>
          <w:lang w:val="en-US"/>
        </w:rPr>
      </w:pPr>
      <w:r>
        <w:rPr>
          <w:rFonts w:hint="default"/>
          <w:b w:val="0"/>
          <w:bCs w:val="0"/>
          <w:color w:val="auto"/>
          <w:lang w:val="en-US"/>
        </w:rPr>
        <w:t xml:space="preserve">b. Các thư viện/framework phổ biến phát triển web backend </w:t>
      </w:r>
    </w:p>
    <w:p w14:paraId="276A22DC">
      <w:pPr>
        <w:numPr>
          <w:ilvl w:val="0"/>
          <w:numId w:val="0"/>
        </w:numPr>
        <w:ind w:firstLine="220" w:firstLineChars="100"/>
        <w:rPr>
          <w:rFonts w:hint="default"/>
          <w:b w:val="0"/>
          <w:bCs w:val="0"/>
          <w:color w:val="auto"/>
          <w:lang w:val="en-US"/>
        </w:rPr>
      </w:pPr>
      <w:r>
        <w:rPr>
          <w:rFonts w:hint="default"/>
          <w:b w:val="0"/>
          <w:bCs w:val="0"/>
          <w:color w:val="auto"/>
          <w:lang w:val="en-US"/>
        </w:rPr>
        <w:t xml:space="preserve">c. Các thư viện/framework phổ biến để phát triển ứng dụng web fullstack </w:t>
      </w:r>
    </w:p>
    <w:p w14:paraId="011C6DB5">
      <w:pPr>
        <w:numPr>
          <w:ilvl w:val="0"/>
          <w:numId w:val="0"/>
        </w:numPr>
        <w:ind w:firstLine="220" w:firstLineChars="100"/>
        <w:rPr>
          <w:rFonts w:hint="default"/>
          <w:b w:val="0"/>
          <w:bCs w:val="0"/>
          <w:color w:val="auto"/>
          <w:lang w:val="en-US"/>
        </w:rPr>
      </w:pPr>
      <w:r>
        <w:rPr>
          <w:rFonts w:hint="default"/>
          <w:b w:val="0"/>
          <w:bCs w:val="0"/>
          <w:color w:val="auto"/>
          <w:lang w:val="en-US"/>
        </w:rPr>
        <w:t>d. Tất cả các câu trên là đúng</w:t>
      </w:r>
    </w:p>
    <w:p w14:paraId="7A489EF5">
      <w:pPr>
        <w:numPr>
          <w:ilvl w:val="0"/>
          <w:numId w:val="0"/>
        </w:numPr>
        <w:ind w:firstLine="220" w:firstLineChars="100"/>
        <w:rPr>
          <w:rFonts w:hint="default"/>
          <w:b w:val="0"/>
          <w:bCs w:val="0"/>
          <w:color w:val="auto"/>
          <w:lang w:val="en-US"/>
        </w:rPr>
      </w:pPr>
      <w:r>
        <w:rPr>
          <w:rFonts w:hint="default"/>
          <w:b w:val="0"/>
          <w:bCs w:val="0"/>
          <w:color w:val="auto"/>
          <w:lang w:val="en-US"/>
        </w:rPr>
        <w:t xml:space="preserve">37. Figma là: </w:t>
      </w:r>
    </w:p>
    <w:p w14:paraId="7674AFE2">
      <w:pPr>
        <w:numPr>
          <w:ilvl w:val="0"/>
          <w:numId w:val="0"/>
        </w:numPr>
        <w:ind w:firstLine="220" w:firstLineChars="100"/>
        <w:rPr>
          <w:rFonts w:hint="default"/>
          <w:b w:val="0"/>
          <w:bCs w:val="0"/>
          <w:color w:val="auto"/>
          <w:lang w:val="en-US"/>
        </w:rPr>
      </w:pPr>
      <w:r>
        <w:rPr>
          <w:rFonts w:hint="default"/>
          <w:b w:val="0"/>
          <w:bCs w:val="0"/>
          <w:color w:val="auto"/>
          <w:lang w:val="en-US"/>
        </w:rPr>
        <w:t xml:space="preserve">a. Công cụ lập trình web </w:t>
      </w:r>
    </w:p>
    <w:p w14:paraId="60E3883A">
      <w:pPr>
        <w:numPr>
          <w:ilvl w:val="0"/>
          <w:numId w:val="0"/>
        </w:numPr>
        <w:ind w:firstLine="220" w:firstLineChars="100"/>
        <w:rPr>
          <w:rFonts w:hint="default"/>
          <w:b w:val="0"/>
          <w:bCs w:val="0"/>
          <w:color w:val="auto"/>
          <w:lang w:val="en-US"/>
        </w:rPr>
      </w:pPr>
      <w:r>
        <w:rPr>
          <w:rFonts w:hint="default"/>
          <w:b w:val="0"/>
          <w:bCs w:val="0"/>
          <w:color w:val="auto"/>
          <w:lang w:val="en-US"/>
        </w:rPr>
        <w:t xml:space="preserve">b. Framework CSS </w:t>
      </w:r>
    </w:p>
    <w:p w14:paraId="7BE32A8B">
      <w:pPr>
        <w:numPr>
          <w:ilvl w:val="0"/>
          <w:numId w:val="0"/>
        </w:numPr>
        <w:ind w:firstLine="220" w:firstLineChars="100"/>
        <w:rPr>
          <w:rFonts w:hint="default"/>
          <w:b/>
          <w:bCs/>
          <w:color w:val="auto"/>
          <w:highlight w:val="yellow"/>
          <w:lang w:val="en-US"/>
        </w:rPr>
      </w:pPr>
      <w:r>
        <w:rPr>
          <w:rFonts w:hint="default"/>
          <w:b/>
          <w:bCs/>
          <w:color w:val="auto"/>
          <w:highlight w:val="yellow"/>
          <w:lang w:val="en-US"/>
        </w:rPr>
        <w:t xml:space="preserve">c. Công cụ thiết kế web </w:t>
      </w:r>
    </w:p>
    <w:p w14:paraId="3520F6E5">
      <w:pPr>
        <w:numPr>
          <w:ilvl w:val="0"/>
          <w:numId w:val="0"/>
        </w:numPr>
        <w:ind w:firstLine="220" w:firstLineChars="100"/>
        <w:rPr>
          <w:rFonts w:hint="default"/>
          <w:b w:val="0"/>
          <w:bCs w:val="0"/>
          <w:color w:val="auto"/>
          <w:lang w:val="en-US"/>
        </w:rPr>
      </w:pPr>
      <w:r>
        <w:rPr>
          <w:rFonts w:hint="default"/>
          <w:b w:val="0"/>
          <w:bCs w:val="0"/>
          <w:color w:val="auto"/>
          <w:lang w:val="en-US"/>
        </w:rPr>
        <w:t>d. Thư viện javascript</w:t>
      </w:r>
    </w:p>
    <w:p w14:paraId="00F39BEA">
      <w:pPr>
        <w:numPr>
          <w:ilvl w:val="0"/>
          <w:numId w:val="0"/>
        </w:numPr>
        <w:ind w:firstLine="220" w:firstLineChars="100"/>
        <w:rPr>
          <w:rFonts w:hint="default"/>
          <w:b w:val="0"/>
          <w:bCs w:val="0"/>
          <w:color w:val="auto"/>
          <w:lang w:val="en-US"/>
        </w:rPr>
      </w:pPr>
      <w:r>
        <w:rPr>
          <w:rFonts w:hint="default"/>
          <w:b w:val="0"/>
          <w:bCs w:val="0"/>
          <w:color w:val="auto"/>
          <w:lang w:val="en-US"/>
        </w:rPr>
        <w:t>38. Lệnh để sinh ra mã html như dưới:</w:t>
      </w:r>
    </w:p>
    <w:p w14:paraId="71B7FB6D">
      <w:pPr>
        <w:numPr>
          <w:ilvl w:val="0"/>
          <w:numId w:val="0"/>
        </w:numPr>
        <w:rPr>
          <w:rFonts w:hint="default"/>
          <w:b w:val="0"/>
          <w:bCs w:val="0"/>
          <w:color w:val="auto"/>
          <w:lang w:val="en-US"/>
        </w:rPr>
      </w:pPr>
      <w:r>
        <w:rPr>
          <w:rFonts w:hint="default"/>
          <w:b w:val="0"/>
          <w:bCs w:val="0"/>
          <w:color w:val="auto"/>
          <w:lang w:val="en-US"/>
        </w:rPr>
        <w:t xml:space="preserve">   &lt;div id="container"&gt;</w:t>
      </w:r>
    </w:p>
    <w:p w14:paraId="2157AACC">
      <w:pPr>
        <w:numPr>
          <w:ilvl w:val="0"/>
          <w:numId w:val="0"/>
        </w:numPr>
        <w:ind w:firstLine="220" w:firstLineChars="100"/>
        <w:rPr>
          <w:rFonts w:hint="default"/>
          <w:b w:val="0"/>
          <w:bCs w:val="0"/>
          <w:color w:val="auto"/>
          <w:lang w:val="en-US"/>
        </w:rPr>
      </w:pPr>
      <w:r>
        <w:rPr>
          <w:rFonts w:hint="default"/>
          <w:b w:val="0"/>
          <w:bCs w:val="0"/>
          <w:color w:val="auto"/>
          <w:lang w:val="en-US"/>
        </w:rPr>
        <w:t xml:space="preserve">       &lt;head&gt;</w:t>
      </w:r>
    </w:p>
    <w:p w14:paraId="402059E1">
      <w:pPr>
        <w:numPr>
          <w:ilvl w:val="0"/>
          <w:numId w:val="0"/>
        </w:numPr>
        <w:ind w:firstLine="220" w:firstLineChars="100"/>
        <w:rPr>
          <w:rFonts w:hint="default"/>
          <w:b w:val="0"/>
          <w:bCs w:val="0"/>
          <w:color w:val="auto"/>
          <w:lang w:val="en-US"/>
        </w:rPr>
      </w:pPr>
      <w:r>
        <w:rPr>
          <w:rFonts w:hint="default"/>
          <w:b w:val="0"/>
          <w:bCs w:val="0"/>
          <w:color w:val="auto"/>
          <w:lang w:val="en-US"/>
        </w:rPr>
        <w:t xml:space="preserve">           &lt;title&gt;Content&lt;/title&gt;</w:t>
      </w:r>
    </w:p>
    <w:p w14:paraId="6BA746DB">
      <w:pPr>
        <w:numPr>
          <w:ilvl w:val="0"/>
          <w:numId w:val="0"/>
        </w:numPr>
        <w:ind w:firstLine="220" w:firstLineChars="100"/>
        <w:rPr>
          <w:rFonts w:hint="default"/>
          <w:b w:val="0"/>
          <w:bCs w:val="0"/>
          <w:color w:val="auto"/>
          <w:lang w:val="en-US"/>
        </w:rPr>
      </w:pPr>
      <w:r>
        <w:rPr>
          <w:rFonts w:hint="default"/>
          <w:b w:val="0"/>
          <w:bCs w:val="0"/>
          <w:color w:val="auto"/>
          <w:lang w:val="en-US"/>
        </w:rPr>
        <w:t xml:space="preserve">       &lt;/head&gt;</w:t>
      </w:r>
    </w:p>
    <w:p w14:paraId="7306DFBF">
      <w:pPr>
        <w:numPr>
          <w:ilvl w:val="0"/>
          <w:numId w:val="0"/>
        </w:numPr>
        <w:ind w:firstLine="220" w:firstLineChars="100"/>
        <w:rPr>
          <w:rFonts w:hint="default"/>
          <w:b w:val="0"/>
          <w:bCs w:val="0"/>
          <w:color w:val="auto"/>
          <w:lang w:val="en-US"/>
        </w:rPr>
      </w:pPr>
      <w:r>
        <w:rPr>
          <w:rFonts w:hint="default"/>
          <w:b w:val="0"/>
          <w:bCs w:val="0"/>
          <w:color w:val="auto"/>
          <w:lang w:val="en-US"/>
        </w:rPr>
        <w:t xml:space="preserve">       &lt;body&gt;</w:t>
      </w:r>
    </w:p>
    <w:p w14:paraId="0FFEB9BC">
      <w:pPr>
        <w:numPr>
          <w:ilvl w:val="0"/>
          <w:numId w:val="0"/>
        </w:numPr>
        <w:ind w:firstLine="220" w:firstLineChars="100"/>
        <w:rPr>
          <w:rFonts w:hint="default"/>
          <w:b w:val="0"/>
          <w:bCs w:val="0"/>
          <w:color w:val="auto"/>
          <w:lang w:val="en-US"/>
        </w:rPr>
      </w:pPr>
      <w:r>
        <w:rPr>
          <w:rFonts w:hint="default"/>
          <w:b w:val="0"/>
          <w:bCs w:val="0"/>
          <w:color w:val="auto"/>
          <w:lang w:val="en-US"/>
        </w:rPr>
        <w:t xml:space="preserve">           &lt;div class="content"&gt;&lt;/div&gt;</w:t>
      </w:r>
    </w:p>
    <w:p w14:paraId="799EED1D">
      <w:pPr>
        <w:numPr>
          <w:ilvl w:val="0"/>
          <w:numId w:val="0"/>
        </w:numPr>
        <w:ind w:firstLine="220" w:firstLineChars="100"/>
        <w:rPr>
          <w:rFonts w:hint="default"/>
          <w:b w:val="0"/>
          <w:bCs w:val="0"/>
          <w:color w:val="auto"/>
          <w:lang w:val="en-US"/>
        </w:rPr>
      </w:pPr>
      <w:r>
        <w:rPr>
          <w:rFonts w:hint="default"/>
          <w:b w:val="0"/>
          <w:bCs w:val="0"/>
          <w:color w:val="auto"/>
          <w:lang w:val="en-US"/>
        </w:rPr>
        <w:t xml:space="preserve">       &lt;/body&gt;</w:t>
      </w:r>
    </w:p>
    <w:p w14:paraId="37766185">
      <w:pPr>
        <w:numPr>
          <w:ilvl w:val="0"/>
          <w:numId w:val="0"/>
        </w:numPr>
        <w:ind w:firstLine="220" w:firstLineChars="100"/>
        <w:rPr>
          <w:rFonts w:hint="default"/>
          <w:b w:val="0"/>
          <w:bCs w:val="0"/>
          <w:color w:val="auto"/>
          <w:lang w:val="en-US"/>
        </w:rPr>
      </w:pPr>
      <w:r>
        <w:rPr>
          <w:rFonts w:hint="default"/>
          <w:b w:val="0"/>
          <w:bCs w:val="0"/>
          <w:color w:val="auto"/>
          <w:lang w:val="en-US"/>
        </w:rPr>
        <w:t xml:space="preserve">   &lt;/div&gt;</w:t>
      </w:r>
    </w:p>
    <w:p w14:paraId="52D33208">
      <w:pPr>
        <w:numPr>
          <w:ilvl w:val="0"/>
          <w:numId w:val="11"/>
        </w:numPr>
        <w:ind w:firstLine="220" w:firstLineChars="100"/>
        <w:rPr>
          <w:rFonts w:hint="default"/>
          <w:b w:val="0"/>
          <w:bCs w:val="0"/>
          <w:color w:val="auto"/>
          <w:lang w:val="en-US"/>
        </w:rPr>
      </w:pPr>
      <w:r>
        <w:rPr>
          <w:rFonts w:hint="default"/>
          <w:b w:val="0"/>
          <w:bCs w:val="0"/>
          <w:color w:val="auto"/>
          <w:lang w:val="en-US"/>
        </w:rPr>
        <w:t xml:space="preserve">#container&gt;#head.c1&gt;#content.c2 </w:t>
      </w:r>
    </w:p>
    <w:p w14:paraId="342E696F">
      <w:pPr>
        <w:numPr>
          <w:ilvl w:val="0"/>
          <w:numId w:val="11"/>
        </w:numPr>
        <w:ind w:left="0" w:leftChars="0" w:firstLine="220" w:firstLineChars="100"/>
        <w:rPr>
          <w:rFonts w:hint="default"/>
          <w:b w:val="0"/>
          <w:bCs w:val="0"/>
          <w:color w:val="auto"/>
          <w:lang w:val="en-US"/>
        </w:rPr>
      </w:pPr>
      <w:r>
        <w:rPr>
          <w:rFonts w:hint="default"/>
          <w:b w:val="0"/>
          <w:bCs w:val="0"/>
          <w:color w:val="auto"/>
          <w:lang w:val="en-US"/>
        </w:rPr>
        <w:t xml:space="preserve">#container&gt;head.c1+content.c2 </w:t>
      </w:r>
    </w:p>
    <w:p w14:paraId="7A595B1F">
      <w:pPr>
        <w:numPr>
          <w:ilvl w:val="0"/>
          <w:numId w:val="11"/>
        </w:numPr>
        <w:ind w:left="0" w:leftChars="0" w:firstLine="220" w:firstLineChars="100"/>
        <w:rPr>
          <w:rFonts w:hint="default"/>
          <w:b/>
          <w:bCs/>
          <w:color w:val="auto"/>
          <w:highlight w:val="yellow"/>
          <w:lang w:val="en-US"/>
        </w:rPr>
      </w:pPr>
      <w:r>
        <w:rPr>
          <w:rFonts w:hint="default"/>
          <w:b/>
          <w:bCs/>
          <w:color w:val="auto"/>
          <w:highlight w:val="yellow"/>
          <w:lang w:val="en-US"/>
        </w:rPr>
        <w:t>#container&gt;(head.c1+content.c2)</w:t>
      </w:r>
    </w:p>
    <w:p w14:paraId="3D930D94">
      <w:pPr>
        <w:numPr>
          <w:ilvl w:val="0"/>
          <w:numId w:val="0"/>
        </w:numPr>
        <w:ind w:leftChars="100"/>
        <w:rPr>
          <w:rFonts w:hint="default"/>
          <w:b w:val="0"/>
          <w:bCs w:val="0"/>
          <w:color w:val="auto"/>
          <w:lang w:val="en-US"/>
        </w:rPr>
      </w:pPr>
      <w:r>
        <w:rPr>
          <w:rFonts w:hint="default"/>
          <w:b w:val="0"/>
          <w:bCs w:val="0"/>
          <w:color w:val="auto"/>
          <w:lang w:val="en-US"/>
        </w:rPr>
        <w:t>d. container&gt;(head.c1+content.c2)</w:t>
      </w:r>
    </w:p>
    <w:p w14:paraId="61DCAA5E">
      <w:pPr>
        <w:numPr>
          <w:ilvl w:val="0"/>
          <w:numId w:val="0"/>
        </w:numPr>
        <w:ind w:firstLine="220" w:firstLineChars="100"/>
        <w:rPr>
          <w:rFonts w:hint="default"/>
          <w:b w:val="0"/>
          <w:bCs w:val="0"/>
          <w:color w:val="auto"/>
          <w:lang w:val="en-US"/>
        </w:rPr>
      </w:pPr>
      <w:r>
        <w:rPr>
          <w:rFonts w:hint="default"/>
          <w:b w:val="0"/>
          <w:bCs w:val="0"/>
          <w:color w:val="auto"/>
          <w:lang w:val="en-US"/>
        </w:rPr>
        <w:t>39. Khi xây dựng Web responsive, trang web sẽ có màu nền là gì khi truy cập bằng smart phone nếu trang có css như dưới?</w:t>
      </w:r>
    </w:p>
    <w:p w14:paraId="59F74288">
      <w:pPr>
        <w:numPr>
          <w:ilvl w:val="0"/>
          <w:numId w:val="0"/>
        </w:numPr>
        <w:ind w:firstLine="220" w:firstLineChars="100"/>
        <w:rPr>
          <w:rFonts w:hint="default"/>
          <w:b w:val="0"/>
          <w:bCs w:val="0"/>
          <w:color w:val="auto"/>
          <w:lang w:val="en-US"/>
        </w:rPr>
      </w:pPr>
      <w:r>
        <w:rPr>
          <w:rFonts w:hint="default"/>
          <w:b w:val="0"/>
          <w:bCs w:val="0"/>
          <w:color w:val="auto"/>
          <w:lang w:val="en-US"/>
        </w:rPr>
        <w:t xml:space="preserve">   @media only screen and (max-width: 600px) {</w:t>
      </w:r>
    </w:p>
    <w:p w14:paraId="1653CA43">
      <w:pPr>
        <w:numPr>
          <w:ilvl w:val="0"/>
          <w:numId w:val="0"/>
        </w:numPr>
        <w:ind w:firstLine="220" w:firstLineChars="100"/>
        <w:rPr>
          <w:rFonts w:hint="default"/>
          <w:b w:val="0"/>
          <w:bCs w:val="0"/>
          <w:color w:val="auto"/>
          <w:lang w:val="en-US"/>
        </w:rPr>
      </w:pPr>
      <w:r>
        <w:rPr>
          <w:rFonts w:hint="default"/>
          <w:b w:val="0"/>
          <w:bCs w:val="0"/>
          <w:color w:val="auto"/>
          <w:lang w:val="en-US"/>
        </w:rPr>
        <w:t xml:space="preserve">       body {background-color: yellow;}</w:t>
      </w:r>
    </w:p>
    <w:p w14:paraId="1C313904">
      <w:pPr>
        <w:numPr>
          <w:ilvl w:val="0"/>
          <w:numId w:val="0"/>
        </w:numPr>
        <w:ind w:firstLine="220" w:firstLineChars="100"/>
        <w:rPr>
          <w:rFonts w:hint="default"/>
          <w:b w:val="0"/>
          <w:bCs w:val="0"/>
          <w:color w:val="auto"/>
          <w:lang w:val="en-US"/>
        </w:rPr>
      </w:pPr>
      <w:r>
        <w:rPr>
          <w:rFonts w:hint="default"/>
          <w:b w:val="0"/>
          <w:bCs w:val="0"/>
          <w:color w:val="auto"/>
          <w:lang w:val="en-US"/>
        </w:rPr>
        <w:t xml:space="preserve">   }</w:t>
      </w:r>
    </w:p>
    <w:p w14:paraId="6C2BD815">
      <w:pPr>
        <w:numPr>
          <w:ilvl w:val="0"/>
          <w:numId w:val="0"/>
        </w:numPr>
        <w:ind w:firstLine="220" w:firstLineChars="100"/>
        <w:rPr>
          <w:rFonts w:hint="default"/>
          <w:b w:val="0"/>
          <w:bCs w:val="0"/>
          <w:color w:val="auto"/>
          <w:lang w:val="en-US"/>
        </w:rPr>
      </w:pPr>
      <w:r>
        <w:rPr>
          <w:rFonts w:hint="default"/>
          <w:b w:val="0"/>
          <w:bCs w:val="0"/>
          <w:color w:val="auto"/>
          <w:lang w:val="en-US"/>
        </w:rPr>
        <w:t xml:space="preserve">   @media only screen and (min-width: 601px) {</w:t>
      </w:r>
    </w:p>
    <w:p w14:paraId="02A9094B">
      <w:pPr>
        <w:numPr>
          <w:ilvl w:val="0"/>
          <w:numId w:val="0"/>
        </w:numPr>
        <w:ind w:firstLine="220" w:firstLineChars="100"/>
        <w:rPr>
          <w:rFonts w:hint="default"/>
          <w:b w:val="0"/>
          <w:bCs w:val="0"/>
          <w:color w:val="auto"/>
          <w:lang w:val="en-US"/>
        </w:rPr>
      </w:pPr>
      <w:r>
        <w:rPr>
          <w:rFonts w:hint="default"/>
          <w:b w:val="0"/>
          <w:bCs w:val="0"/>
          <w:color w:val="auto"/>
          <w:lang w:val="en-US"/>
        </w:rPr>
        <w:t xml:space="preserve">       body {background-color: green;}</w:t>
      </w:r>
    </w:p>
    <w:p w14:paraId="41E52A82">
      <w:pPr>
        <w:numPr>
          <w:ilvl w:val="0"/>
          <w:numId w:val="0"/>
        </w:numPr>
        <w:ind w:firstLine="220" w:firstLineChars="100"/>
        <w:rPr>
          <w:rFonts w:hint="default"/>
          <w:b w:val="0"/>
          <w:bCs w:val="0"/>
          <w:color w:val="auto"/>
          <w:lang w:val="en-US"/>
        </w:rPr>
      </w:pPr>
      <w:r>
        <w:rPr>
          <w:rFonts w:hint="default"/>
          <w:b w:val="0"/>
          <w:bCs w:val="0"/>
          <w:color w:val="auto"/>
          <w:lang w:val="en-US"/>
        </w:rPr>
        <w:t xml:space="preserve">   }</w:t>
      </w:r>
    </w:p>
    <w:p w14:paraId="73292658">
      <w:pPr>
        <w:numPr>
          <w:ilvl w:val="0"/>
          <w:numId w:val="0"/>
        </w:numPr>
        <w:ind w:firstLine="220" w:firstLineChars="100"/>
        <w:rPr>
          <w:rFonts w:hint="default"/>
          <w:b w:val="0"/>
          <w:bCs w:val="0"/>
          <w:color w:val="auto"/>
          <w:lang w:val="en-US"/>
        </w:rPr>
      </w:pPr>
      <w:r>
        <w:rPr>
          <w:rFonts w:hint="default"/>
          <w:b w:val="0"/>
          <w:bCs w:val="0"/>
          <w:color w:val="auto"/>
          <w:lang w:val="en-US"/>
        </w:rPr>
        <w:t xml:space="preserve">   @media only screen and (min-width: 992px) {</w:t>
      </w:r>
    </w:p>
    <w:p w14:paraId="76B6D07C">
      <w:pPr>
        <w:numPr>
          <w:ilvl w:val="0"/>
          <w:numId w:val="0"/>
        </w:numPr>
        <w:ind w:firstLine="220" w:firstLineChars="100"/>
        <w:rPr>
          <w:rFonts w:hint="default"/>
          <w:b w:val="0"/>
          <w:bCs w:val="0"/>
          <w:color w:val="auto"/>
          <w:lang w:val="en-US"/>
        </w:rPr>
      </w:pPr>
      <w:r>
        <w:rPr>
          <w:rFonts w:hint="default"/>
          <w:b w:val="0"/>
          <w:bCs w:val="0"/>
          <w:color w:val="auto"/>
          <w:lang w:val="en-US"/>
        </w:rPr>
        <w:t xml:space="preserve">       body {background-color: blue;}</w:t>
      </w:r>
    </w:p>
    <w:p w14:paraId="54FBA8CA">
      <w:pPr>
        <w:numPr>
          <w:ilvl w:val="0"/>
          <w:numId w:val="0"/>
        </w:numPr>
        <w:ind w:firstLine="220" w:firstLineChars="100"/>
        <w:rPr>
          <w:rFonts w:hint="default"/>
          <w:b w:val="0"/>
          <w:bCs w:val="0"/>
          <w:color w:val="auto"/>
          <w:lang w:val="en-US"/>
        </w:rPr>
      </w:pPr>
      <w:r>
        <w:rPr>
          <w:rFonts w:hint="default"/>
          <w:b w:val="0"/>
          <w:bCs w:val="0"/>
          <w:color w:val="auto"/>
          <w:lang w:val="en-US"/>
        </w:rPr>
        <w:t xml:space="preserve">   }</w:t>
      </w:r>
    </w:p>
    <w:p w14:paraId="5A5FC0DD">
      <w:pPr>
        <w:numPr>
          <w:ilvl w:val="0"/>
          <w:numId w:val="0"/>
        </w:numPr>
        <w:ind w:firstLine="220" w:firstLineChars="100"/>
        <w:rPr>
          <w:rFonts w:hint="default"/>
          <w:b w:val="0"/>
          <w:bCs w:val="0"/>
          <w:color w:val="auto"/>
          <w:lang w:val="en-US"/>
        </w:rPr>
      </w:pPr>
      <w:r>
        <w:rPr>
          <w:rFonts w:hint="default"/>
          <w:b w:val="0"/>
          <w:bCs w:val="0"/>
          <w:color w:val="auto"/>
          <w:lang w:val="en-US"/>
        </w:rPr>
        <w:t xml:space="preserve">   @media only screen and (min-width: 1200px) {</w:t>
      </w:r>
    </w:p>
    <w:p w14:paraId="6F892475">
      <w:pPr>
        <w:numPr>
          <w:ilvl w:val="0"/>
          <w:numId w:val="0"/>
        </w:numPr>
        <w:ind w:firstLine="220" w:firstLineChars="100"/>
        <w:rPr>
          <w:rFonts w:hint="default"/>
          <w:b w:val="0"/>
          <w:bCs w:val="0"/>
          <w:color w:val="auto"/>
          <w:lang w:val="en-US"/>
        </w:rPr>
      </w:pPr>
      <w:r>
        <w:rPr>
          <w:rFonts w:hint="default"/>
          <w:b w:val="0"/>
          <w:bCs w:val="0"/>
          <w:color w:val="auto"/>
          <w:lang w:val="en-US"/>
        </w:rPr>
        <w:t xml:space="preserve">       body {background-color: red;}</w:t>
      </w:r>
    </w:p>
    <w:p w14:paraId="41B38DA2">
      <w:pPr>
        <w:numPr>
          <w:ilvl w:val="0"/>
          <w:numId w:val="0"/>
        </w:numPr>
        <w:ind w:firstLine="220" w:firstLineChars="100"/>
        <w:rPr>
          <w:rFonts w:hint="default"/>
          <w:b w:val="0"/>
          <w:bCs w:val="0"/>
          <w:color w:val="auto"/>
          <w:lang w:val="en-US"/>
        </w:rPr>
      </w:pPr>
      <w:r>
        <w:rPr>
          <w:rFonts w:hint="default"/>
          <w:b w:val="0"/>
          <w:bCs w:val="0"/>
          <w:color w:val="auto"/>
          <w:lang w:val="en-US"/>
        </w:rPr>
        <w:t xml:space="preserve">   }</w:t>
      </w:r>
    </w:p>
    <w:p w14:paraId="424BCB6F">
      <w:pPr>
        <w:numPr>
          <w:ilvl w:val="0"/>
          <w:numId w:val="12"/>
        </w:numPr>
        <w:ind w:firstLine="220" w:firstLineChars="100"/>
        <w:rPr>
          <w:rFonts w:hint="default"/>
          <w:b w:val="0"/>
          <w:bCs w:val="0"/>
          <w:color w:val="auto"/>
          <w:lang w:val="en-US"/>
        </w:rPr>
      </w:pPr>
      <w:r>
        <w:rPr>
          <w:rFonts w:hint="default"/>
          <w:b w:val="0"/>
          <w:bCs w:val="0"/>
          <w:color w:val="auto"/>
          <w:lang w:val="en-US"/>
        </w:rPr>
        <w:t xml:space="preserve">Red </w:t>
      </w:r>
    </w:p>
    <w:p w14:paraId="22B48A25">
      <w:pPr>
        <w:numPr>
          <w:ilvl w:val="0"/>
          <w:numId w:val="12"/>
        </w:numPr>
        <w:ind w:left="0" w:leftChars="0" w:firstLine="220" w:firstLineChars="100"/>
        <w:rPr>
          <w:rFonts w:hint="default"/>
          <w:b w:val="0"/>
          <w:bCs w:val="0"/>
          <w:color w:val="auto"/>
          <w:lang w:val="en-US"/>
        </w:rPr>
      </w:pPr>
      <w:r>
        <w:rPr>
          <w:rFonts w:hint="default"/>
          <w:b w:val="0"/>
          <w:bCs w:val="0"/>
          <w:color w:val="auto"/>
          <w:lang w:val="en-US"/>
        </w:rPr>
        <w:t xml:space="preserve">Green </w:t>
      </w:r>
    </w:p>
    <w:p w14:paraId="29AD1679">
      <w:pPr>
        <w:numPr>
          <w:ilvl w:val="0"/>
          <w:numId w:val="12"/>
        </w:numPr>
        <w:ind w:left="0" w:leftChars="0" w:firstLine="220" w:firstLineChars="100"/>
        <w:rPr>
          <w:rFonts w:hint="default"/>
          <w:b w:val="0"/>
          <w:bCs w:val="0"/>
          <w:color w:val="auto"/>
          <w:lang w:val="en-US"/>
        </w:rPr>
      </w:pPr>
      <w:r>
        <w:rPr>
          <w:rFonts w:hint="default"/>
          <w:b w:val="0"/>
          <w:bCs w:val="0"/>
          <w:color w:val="auto"/>
          <w:lang w:val="en-US"/>
        </w:rPr>
        <w:t xml:space="preserve">Blue </w:t>
      </w:r>
    </w:p>
    <w:p w14:paraId="18E6E534">
      <w:pPr>
        <w:numPr>
          <w:ilvl w:val="0"/>
          <w:numId w:val="0"/>
        </w:numPr>
        <w:ind w:leftChars="100"/>
        <w:rPr>
          <w:rFonts w:hint="default"/>
          <w:b/>
          <w:bCs/>
          <w:color w:val="auto"/>
          <w:highlight w:val="yellow"/>
          <w:lang w:val="en-US"/>
        </w:rPr>
      </w:pPr>
      <w:r>
        <w:rPr>
          <w:rFonts w:hint="default"/>
          <w:b/>
          <w:bCs/>
          <w:color w:val="auto"/>
          <w:highlight w:val="yellow"/>
          <w:lang w:val="en-US"/>
        </w:rPr>
        <w:t>d. Yellow</w:t>
      </w:r>
    </w:p>
    <w:p w14:paraId="41C89E69">
      <w:pPr>
        <w:numPr>
          <w:ilvl w:val="0"/>
          <w:numId w:val="0"/>
        </w:numPr>
        <w:ind w:firstLine="220" w:firstLineChars="100"/>
        <w:rPr>
          <w:rFonts w:hint="default"/>
          <w:b w:val="0"/>
          <w:bCs w:val="0"/>
          <w:color w:val="auto"/>
          <w:lang w:val="en-US"/>
        </w:rPr>
      </w:pPr>
      <w:r>
        <w:rPr>
          <w:rFonts w:hint="default"/>
          <w:b w:val="0"/>
          <w:bCs w:val="0"/>
          <w:color w:val="auto"/>
          <w:lang w:val="en-US"/>
        </w:rPr>
        <w:t xml:space="preserve">40. Khi sử dụng emmet trong Visual Code để thiết kế html, lệnh nào tạo ra bảng có id=id1 và có 3 dòng, mỗi dòng 2 cột, nội dung mỗi ô là từ 5 từ. </w:t>
      </w:r>
    </w:p>
    <w:p w14:paraId="093D9E79">
      <w:pPr>
        <w:numPr>
          <w:ilvl w:val="0"/>
          <w:numId w:val="0"/>
        </w:numPr>
        <w:ind w:firstLine="220" w:firstLineChars="100"/>
        <w:rPr>
          <w:rFonts w:hint="default"/>
          <w:b/>
          <w:bCs/>
          <w:color w:val="auto"/>
          <w:highlight w:val="yellow"/>
          <w:lang w:val="en-US"/>
        </w:rPr>
      </w:pPr>
      <w:r>
        <w:rPr>
          <w:rFonts w:hint="default"/>
          <w:b/>
          <w:bCs/>
          <w:color w:val="auto"/>
          <w:highlight w:val="yellow"/>
          <w:lang w:val="en-US"/>
        </w:rPr>
        <w:t xml:space="preserve">a. table#id1&gt;tr*3&gt;td*2&gt;lorem*5 </w:t>
      </w:r>
      <w:bookmarkStart w:id="0" w:name="_GoBack"/>
      <w:bookmarkEnd w:id="0"/>
    </w:p>
    <w:p w14:paraId="0814908A">
      <w:pPr>
        <w:numPr>
          <w:ilvl w:val="0"/>
          <w:numId w:val="0"/>
        </w:numPr>
        <w:ind w:firstLine="220" w:firstLineChars="100"/>
        <w:rPr>
          <w:rFonts w:hint="default"/>
          <w:b w:val="0"/>
          <w:bCs w:val="0"/>
          <w:color w:val="auto"/>
          <w:lang w:val="en-US"/>
        </w:rPr>
      </w:pPr>
      <w:r>
        <w:rPr>
          <w:rFonts w:hint="default"/>
          <w:b w:val="0"/>
          <w:bCs w:val="0"/>
          <w:color w:val="auto"/>
          <w:lang w:val="en-US"/>
        </w:rPr>
        <w:t xml:space="preserve">b. table#id1&gt;tr*3&gt;td*2&gt;lorem*5 </w:t>
      </w:r>
    </w:p>
    <w:p w14:paraId="1DCA64FA">
      <w:pPr>
        <w:numPr>
          <w:ilvl w:val="0"/>
          <w:numId w:val="0"/>
        </w:numPr>
        <w:ind w:firstLine="220" w:firstLineChars="100"/>
        <w:rPr>
          <w:rFonts w:hint="default"/>
          <w:b w:val="0"/>
          <w:bCs w:val="0"/>
          <w:color w:val="auto"/>
          <w:lang w:val="en-US"/>
        </w:rPr>
      </w:pPr>
      <w:r>
        <w:rPr>
          <w:rFonts w:hint="default"/>
          <w:b w:val="0"/>
          <w:bCs w:val="0"/>
          <w:color w:val="auto"/>
          <w:lang w:val="en-US"/>
        </w:rPr>
        <w:t xml:space="preserve">c. table#id1&gt;tr*3&gt;td*2&gt;lorem5 </w:t>
      </w:r>
    </w:p>
    <w:p w14:paraId="5BF74C1A">
      <w:pPr>
        <w:numPr>
          <w:ilvl w:val="0"/>
          <w:numId w:val="0"/>
        </w:numPr>
        <w:ind w:firstLine="220" w:firstLineChars="100"/>
        <w:rPr>
          <w:rFonts w:hint="default"/>
          <w:b w:val="0"/>
          <w:bCs w:val="0"/>
          <w:color w:val="auto"/>
          <w:lang w:val="en-US"/>
        </w:rPr>
      </w:pPr>
      <w:r>
        <w:rPr>
          <w:rFonts w:hint="default"/>
          <w:b w:val="0"/>
          <w:bCs w:val="0"/>
          <w:color w:val="auto"/>
          <w:lang w:val="en-US"/>
        </w:rPr>
        <w:t>d. table#id1&gt;tr*3&gt;td*2&gt;lorem5</w:t>
      </w:r>
    </w:p>
    <w:p w14:paraId="4514A58B">
      <w:pPr>
        <w:numPr>
          <w:ilvl w:val="0"/>
          <w:numId w:val="0"/>
        </w:numPr>
        <w:ind w:firstLine="220" w:firstLineChars="100"/>
        <w:rPr>
          <w:rFonts w:hint="default"/>
          <w:b w:val="0"/>
          <w:bCs w:val="0"/>
          <w:color w:val="auto"/>
          <w:lang w:val="en-US"/>
        </w:rPr>
      </w:pPr>
    </w:p>
    <w:p w14:paraId="7AB5C176">
      <w:pPr>
        <w:numPr>
          <w:ilvl w:val="0"/>
          <w:numId w:val="0"/>
        </w:numPr>
        <w:ind w:leftChars="0"/>
        <w:rPr>
          <w:rFonts w:hint="default"/>
          <w:b w:val="0"/>
          <w:bCs w:val="0"/>
          <w:color w:val="auto"/>
          <w:lang w:val="en-US"/>
        </w:rPr>
      </w:pPr>
    </w:p>
    <w:p w14:paraId="14BDDEB2">
      <w:pPr>
        <w:numPr>
          <w:ilvl w:val="0"/>
          <w:numId w:val="0"/>
        </w:numPr>
        <w:ind w:leftChars="0"/>
        <w:rPr>
          <w:rFonts w:hint="default"/>
          <w:b w:val="0"/>
          <w:bCs w:val="0"/>
          <w:color w:val="auto"/>
          <w:lang w:val="en-US"/>
        </w:rPr>
      </w:pPr>
    </w:p>
    <w:p w14:paraId="067AE238">
      <w:pPr>
        <w:numPr>
          <w:ilvl w:val="0"/>
          <w:numId w:val="0"/>
        </w:numPr>
        <w:ind w:leftChars="0"/>
        <w:rPr>
          <w:rFonts w:hint="default"/>
          <w:b w:val="0"/>
          <w:bCs w:val="0"/>
          <w:color w:val="auto"/>
          <w:lang w:val="en-US"/>
        </w:rPr>
      </w:pPr>
    </w:p>
    <w:p w14:paraId="45DF1FAD"/>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E7518F"/>
    <w:multiLevelType w:val="singleLevel"/>
    <w:tmpl w:val="A8E7518F"/>
    <w:lvl w:ilvl="0" w:tentative="0">
      <w:start w:val="1"/>
      <w:numFmt w:val="upperRoman"/>
      <w:lvlText w:val="%1."/>
      <w:lvlJc w:val="left"/>
      <w:pPr>
        <w:tabs>
          <w:tab w:val="left" w:pos="425"/>
        </w:tabs>
        <w:ind w:left="425" w:leftChars="0" w:hanging="425" w:firstLineChars="0"/>
      </w:pPr>
      <w:rPr>
        <w:rFonts w:hint="default"/>
      </w:rPr>
    </w:lvl>
  </w:abstractNum>
  <w:abstractNum w:abstractNumId="1">
    <w:nsid w:val="B8D931A4"/>
    <w:multiLevelType w:val="singleLevel"/>
    <w:tmpl w:val="B8D931A4"/>
    <w:lvl w:ilvl="0" w:tentative="0">
      <w:start w:val="1"/>
      <w:numFmt w:val="lowerLetter"/>
      <w:suff w:val="space"/>
      <w:lvlText w:val="%1."/>
      <w:lvlJc w:val="left"/>
    </w:lvl>
  </w:abstractNum>
  <w:abstractNum w:abstractNumId="2">
    <w:nsid w:val="D39FFE4B"/>
    <w:multiLevelType w:val="singleLevel"/>
    <w:tmpl w:val="D39FFE4B"/>
    <w:lvl w:ilvl="0" w:tentative="0">
      <w:start w:val="1"/>
      <w:numFmt w:val="lowerLetter"/>
      <w:suff w:val="space"/>
      <w:lvlText w:val="%1."/>
      <w:lvlJc w:val="left"/>
    </w:lvl>
  </w:abstractNum>
  <w:abstractNum w:abstractNumId="3">
    <w:nsid w:val="E5F898FC"/>
    <w:multiLevelType w:val="singleLevel"/>
    <w:tmpl w:val="E5F898FC"/>
    <w:lvl w:ilvl="0" w:tentative="0">
      <w:start w:val="1"/>
      <w:numFmt w:val="lowerLetter"/>
      <w:suff w:val="space"/>
      <w:lvlText w:val="%1."/>
      <w:lvlJc w:val="left"/>
    </w:lvl>
  </w:abstractNum>
  <w:abstractNum w:abstractNumId="4">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10">
    <w:nsid w:val="6190DFF2"/>
    <w:multiLevelType w:val="singleLevel"/>
    <w:tmpl w:val="6190DFF2"/>
    <w:lvl w:ilvl="0" w:tentative="0">
      <w:start w:val="1"/>
      <w:numFmt w:val="lowerLetter"/>
      <w:suff w:val="space"/>
      <w:lvlText w:val="%1."/>
      <w:lvlJc w:val="left"/>
    </w:lvl>
  </w:abstractNum>
  <w:abstractNum w:abstractNumId="11">
    <w:nsid w:val="74C83779"/>
    <w:multiLevelType w:val="singleLevel"/>
    <w:tmpl w:val="74C83779"/>
    <w:lvl w:ilvl="0" w:tentative="0">
      <w:start w:val="1"/>
      <w:numFmt w:val="decimal"/>
      <w:suff w:val="space"/>
      <w:lvlText w:val="%1."/>
      <w:lvlJc w:val="left"/>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0"/>
  </w:num>
  <w:num w:numId="8">
    <w:abstractNumId w:val="11"/>
  </w:num>
  <w:num w:numId="9">
    <w:abstractNumId w:val="1"/>
  </w:num>
  <w:num w:numId="10">
    <w:abstractNumId w:val="10"/>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EC4A36"/>
    <w:rsid w:val="10BC0900"/>
    <w:rsid w:val="1BE95CEE"/>
    <w:rsid w:val="1E4A7D3D"/>
    <w:rsid w:val="28BD68C4"/>
    <w:rsid w:val="5F940695"/>
    <w:rsid w:val="6AB650B1"/>
    <w:rsid w:val="70306CA6"/>
    <w:rsid w:val="76E645CF"/>
    <w:rsid w:val="7B162838"/>
    <w:rsid w:val="7C6A2A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semiHidden/>
    <w:unhideWhenUsed/>
    <w:qFormat/>
    <w:uiPriority w:val="99"/>
    <w:rPr>
      <w:color w:val="0000FF"/>
      <w:u w:val="single"/>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1</Lines>
  <Paragraphs>1</Paragraphs>
  <TotalTime>57</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Hieuidol0408</cp:lastModifiedBy>
  <dcterms:modified xsi:type="dcterms:W3CDTF">2025-06-20T04:44:25Z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00C4ADBB84F347399808917ACF117BA7_12</vt:lpwstr>
  </property>
</Properties>
</file>